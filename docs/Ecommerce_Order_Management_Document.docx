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9DA35">
      <w:pPr>
        <w:spacing w:after="280"/>
        <w:ind w:firstLine="640" w:firstLineChars="200"/>
        <w:jc w:val="both"/>
        <w:rPr>
          <w:rFonts w:hint="default"/>
          <w:lang w:val="en-US"/>
        </w:rPr>
      </w:pPr>
      <w:r>
        <w:rPr>
          <w:rFonts w:hint="default"/>
          <w:b/>
          <w:bCs/>
          <w:sz w:val="32"/>
          <w:szCs w:val="32"/>
          <w:lang w:val="en-US"/>
        </w:rPr>
        <w:t xml:space="preserve">E - COMMERCE ORDER  MANAGEMENT  SYSTEM </w:t>
      </w:r>
    </w:p>
    <w:p w14:paraId="42D52421">
      <w:pPr>
        <w:spacing w:after="160"/>
        <w:jc w:val="center"/>
      </w:pPr>
      <w:r>
        <w:t>A DBMS Capstone Project Report submitted in partial fulfillment of the requirements for the award of the degree of</w:t>
      </w:r>
    </w:p>
    <w:p w14:paraId="05D7F004">
      <w:pPr>
        <w:spacing w:after="120"/>
        <w:jc w:val="center"/>
      </w:pPr>
      <w:r>
        <w:rPr>
          <w:b/>
          <w:sz w:val="28"/>
        </w:rPr>
        <w:t>BACHELOR OF TECHNOLOGY</w:t>
      </w:r>
    </w:p>
    <w:p w14:paraId="481F7DC1">
      <w:pPr>
        <w:spacing w:after="120"/>
        <w:jc w:val="center"/>
      </w:pPr>
      <w:r>
        <w:t>in</w:t>
      </w:r>
    </w:p>
    <w:p w14:paraId="7B2826B5">
      <w:pPr>
        <w:spacing w:after="80"/>
        <w:jc w:val="center"/>
      </w:pPr>
      <w:r>
        <w:rPr>
          <w:b/>
          <w:sz w:val="28"/>
        </w:rPr>
        <w:t>ARTIFICIAL INTELLIGENCE AND MACHINE LEARNING</w:t>
      </w:r>
    </w:p>
    <w:p w14:paraId="1CD60E7B">
      <w:pPr>
        <w:jc w:val="center"/>
      </w:pPr>
    </w:p>
    <w:p w14:paraId="5AF6500F">
      <w:pPr>
        <w:spacing w:after="120"/>
        <w:jc w:val="center"/>
      </w:pPr>
      <w:r>
        <w:t>Submitted By</w:t>
      </w:r>
    </w:p>
    <w:p w14:paraId="366A4550">
      <w:pPr>
        <w:spacing w:after="80"/>
        <w:jc w:val="center"/>
        <w:rPr>
          <w:rFonts w:hint="default"/>
          <w:lang w:val="en-US"/>
        </w:rPr>
      </w:pPr>
      <w:r>
        <w:rPr>
          <w:rFonts w:hint="default"/>
          <w:b/>
          <w:sz w:val="26"/>
        </w:rPr>
        <w:t xml:space="preserve">KOSANA ANITHA  </w:t>
      </w:r>
      <w:r>
        <w:rPr>
          <w:b/>
          <w:sz w:val="26"/>
        </w:rPr>
        <w:t xml:space="preserve">  – </w:t>
      </w:r>
      <w:r>
        <w:rPr>
          <w:rFonts w:hint="default"/>
          <w:b/>
          <w:sz w:val="26"/>
          <w:lang w:val="en-US"/>
        </w:rPr>
        <w:tab/>
      </w:r>
      <w:r>
        <w:rPr>
          <w:rFonts w:hint="default"/>
          <w:b/>
          <w:sz w:val="26"/>
          <w:lang w:val="en-US"/>
        </w:rPr>
        <w:t>25B11AI580</w:t>
      </w:r>
    </w:p>
    <w:p w14:paraId="25F1DD30">
      <w:pPr>
        <w:spacing w:after="80"/>
        <w:jc w:val="center"/>
        <w:rPr>
          <w:rFonts w:hint="default"/>
          <w:lang w:val="en-US"/>
        </w:rPr>
      </w:pPr>
      <w:r>
        <w:rPr>
          <w:rFonts w:hint="default"/>
          <w:b/>
          <w:sz w:val="26"/>
          <w:lang w:val="en-US"/>
        </w:rPr>
        <w:t>MOTURI LAXMI ANUSHA</w:t>
      </w:r>
      <w:r>
        <w:rPr>
          <w:b/>
          <w:sz w:val="26"/>
        </w:rPr>
        <w:t xml:space="preserve">  –  </w:t>
      </w:r>
      <w:r>
        <w:rPr>
          <w:rFonts w:hint="default"/>
          <w:b/>
          <w:sz w:val="26"/>
          <w:lang w:val="en-US"/>
        </w:rPr>
        <w:t>25B11AI759</w:t>
      </w:r>
    </w:p>
    <w:p w14:paraId="4ABF4D15">
      <w:pPr>
        <w:spacing w:after="80"/>
        <w:jc w:val="center"/>
        <w:rPr>
          <w:rFonts w:hint="default"/>
          <w:lang w:val="en-US"/>
        </w:rPr>
      </w:pPr>
      <w:r>
        <w:rPr>
          <w:rFonts w:hint="default"/>
          <w:b/>
          <w:sz w:val="26"/>
        </w:rPr>
        <w:t>DANTHULURI V S S D RAGHAVA RAJU</w:t>
      </w:r>
      <w:r>
        <w:rPr>
          <w:b/>
          <w:sz w:val="26"/>
        </w:rPr>
        <w:t xml:space="preserve">  –  </w:t>
      </w:r>
      <w:r>
        <w:rPr>
          <w:rFonts w:hint="default"/>
          <w:b/>
          <w:sz w:val="26"/>
          <w:lang w:val="en-US"/>
        </w:rPr>
        <w:t>25B11AI250</w:t>
      </w:r>
    </w:p>
    <w:p w14:paraId="27FD05E2">
      <w:pPr>
        <w:spacing w:after="80"/>
        <w:jc w:val="center"/>
        <w:rPr>
          <w:rFonts w:hint="default"/>
          <w:lang w:val="en-US"/>
        </w:rPr>
      </w:pPr>
      <w:r>
        <w:rPr>
          <w:rFonts w:hint="default"/>
          <w:b/>
          <w:sz w:val="26"/>
          <w:lang w:val="en-US"/>
        </w:rPr>
        <w:t>M</w:t>
      </w:r>
      <w:r>
        <w:rPr>
          <w:rFonts w:hint="default"/>
          <w:b/>
          <w:sz w:val="26"/>
        </w:rPr>
        <w:t>OTURI VYSHNAVI AMULYA</w:t>
      </w:r>
      <w:r>
        <w:rPr>
          <w:b/>
          <w:sz w:val="26"/>
        </w:rPr>
        <w:t xml:space="preserve">  –  </w:t>
      </w:r>
      <w:r>
        <w:rPr>
          <w:rFonts w:hint="default"/>
          <w:b/>
          <w:sz w:val="26"/>
          <w:lang w:val="en-US"/>
        </w:rPr>
        <w:t>25B11AI641</w:t>
      </w:r>
    </w:p>
    <w:p w14:paraId="53A84585">
      <w:pPr>
        <w:jc w:val="center"/>
      </w:pPr>
    </w:p>
    <w:p w14:paraId="797FEA3C">
      <w:pPr>
        <w:spacing w:after="120"/>
        <w:jc w:val="center"/>
      </w:pPr>
      <w:r>
        <w:t>Under the esteemed guidance of</w:t>
      </w:r>
    </w:p>
    <w:p w14:paraId="3B4A07B8">
      <w:pPr>
        <w:spacing w:after="40"/>
        <w:jc w:val="center"/>
        <w:rPr>
          <w:b/>
          <w:sz w:val="26"/>
        </w:rPr>
      </w:pPr>
      <w:r>
        <w:rPr>
          <w:b/>
          <w:szCs w:val="20"/>
        </w:rPr>
        <w:t xml:space="preserve">Mr. T.Srinivasulu </w:t>
      </w:r>
      <w:r>
        <w:rPr>
          <w:b/>
          <w:sz w:val="18"/>
          <w:szCs w:val="14"/>
        </w:rPr>
        <w:t>M.Tech, (Ph.D.)</w:t>
      </w:r>
    </w:p>
    <w:p w14:paraId="7CD32E50">
      <w:pPr>
        <w:spacing w:after="40"/>
        <w:jc w:val="center"/>
        <w:rPr>
          <w:sz w:val="22"/>
          <w:szCs w:val="20"/>
        </w:rPr>
      </w:pPr>
      <w:r>
        <w:rPr>
          <w:b/>
          <w:szCs w:val="20"/>
        </w:rPr>
        <w:t>Assistant Professor</w:t>
      </w:r>
    </w:p>
    <w:p w14:paraId="2163CAD5">
      <w:pPr>
        <w:jc w:val="center"/>
      </w:pPr>
    </w:p>
    <w:p w14:paraId="3335E486">
      <w:pPr>
        <w:jc w:val="center"/>
      </w:pPr>
      <w:r>
        <w:rPr>
          <w:b/>
          <w:sz w:val="20"/>
        </w:rPr>
        <w:drawing>
          <wp:inline distT="0" distB="0" distL="0" distR="0">
            <wp:extent cx="2382520" cy="221869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382520" cy="2218690"/>
                    </a:xfrm>
                    <a:prstGeom prst="rect">
                      <a:avLst/>
                    </a:prstGeom>
                  </pic:spPr>
                </pic:pic>
              </a:graphicData>
            </a:graphic>
          </wp:inline>
        </w:drawing>
      </w:r>
    </w:p>
    <w:p w14:paraId="417568EC">
      <w:pPr>
        <w:spacing w:after="120"/>
        <w:jc w:val="center"/>
        <w:rPr>
          <w:b/>
          <w:sz w:val="26"/>
        </w:rPr>
      </w:pPr>
    </w:p>
    <w:p w14:paraId="7EE05443">
      <w:pPr>
        <w:spacing w:after="120"/>
        <w:jc w:val="center"/>
      </w:pPr>
      <w:r>
        <w:rPr>
          <w:b/>
          <w:sz w:val="26"/>
        </w:rPr>
        <w:t>DEPARTMENT OF ARTIFICIAL INTELLIGENCE AND MACHINE LEARNING</w:t>
      </w:r>
    </w:p>
    <w:p w14:paraId="7F0D961B">
      <w:pPr>
        <w:spacing w:after="40"/>
        <w:jc w:val="center"/>
      </w:pPr>
      <w:r>
        <w:rPr>
          <w:b/>
          <w:sz w:val="32"/>
        </w:rPr>
        <w:t>ADITYA UNIVERSITY</w:t>
      </w:r>
    </w:p>
    <w:p w14:paraId="47448F1B">
      <w:pPr>
        <w:spacing w:after="40"/>
        <w:jc w:val="center"/>
        <w:rPr>
          <w:sz w:val="22"/>
          <w:szCs w:val="20"/>
        </w:rPr>
      </w:pPr>
      <w:r>
        <w:rPr>
          <w:sz w:val="20"/>
          <w:szCs w:val="20"/>
        </w:rPr>
        <w:t>(Formerly Aditya Engineering College (A))</w:t>
      </w:r>
    </w:p>
    <w:p w14:paraId="6AB9D27A">
      <w:pPr>
        <w:spacing w:after="160"/>
        <w:jc w:val="center"/>
        <w:rPr>
          <w:sz w:val="22"/>
        </w:rPr>
      </w:pPr>
      <w:r>
        <w:rPr>
          <w:sz w:val="22"/>
        </w:rPr>
        <w:t>Aditya Nagar, ADB Road, Surampalem, Andhra Pradesh, India</w:t>
      </w:r>
    </w:p>
    <w:p w14:paraId="367D20AA">
      <w:pPr>
        <w:spacing w:after="160"/>
        <w:jc w:val="center"/>
      </w:pPr>
      <w:r>
        <w:rPr>
          <w:b/>
          <w:sz w:val="26"/>
        </w:rPr>
        <w:t>2026 – 2027</w:t>
      </w:r>
    </w:p>
    <w:p w14:paraId="32B5B571">
      <w:pPr>
        <w:jc w:val="center"/>
      </w:pPr>
      <w:r>
        <w:br w:type="page"/>
      </w:r>
      <w:r>
        <w:rPr>
          <w:sz w:val="20"/>
        </w:rPr>
        <w:drawing>
          <wp:inline distT="0" distB="0" distL="0" distR="0">
            <wp:extent cx="2874010" cy="41338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74044" cy="413670"/>
                    </a:xfrm>
                    <a:prstGeom prst="rect">
                      <a:avLst/>
                    </a:prstGeom>
                  </pic:spPr>
                </pic:pic>
              </a:graphicData>
            </a:graphic>
          </wp:inline>
        </w:drawing>
      </w:r>
    </w:p>
    <w:p w14:paraId="7FFE8AC9">
      <w:pPr>
        <w:spacing w:after="120"/>
        <w:jc w:val="center"/>
      </w:pPr>
      <w:r>
        <w:rPr>
          <w:sz w:val="22"/>
        </w:rPr>
        <w:t>Aditya Nagar, ADB Road, Surampalem, Andhra Pradesh, India</w:t>
      </w:r>
    </w:p>
    <w:p w14:paraId="7332628C">
      <w:pPr>
        <w:ind w:right="2"/>
        <w:jc w:val="center"/>
        <w:rPr>
          <w:b/>
        </w:rPr>
      </w:pPr>
      <w:r>
        <w:rPr>
          <w:b/>
        </w:rPr>
        <w:t>DEPARTMENT</w:t>
      </w:r>
      <w:r>
        <w:rPr>
          <w:b/>
          <w:spacing w:val="-3"/>
        </w:rPr>
        <w:t xml:space="preserve"> </w:t>
      </w:r>
      <w:r>
        <w:rPr>
          <w:b/>
        </w:rPr>
        <w:t>OF</w:t>
      </w:r>
      <w:r>
        <w:rPr>
          <w:b/>
          <w:spacing w:val="-3"/>
        </w:rPr>
        <w:t xml:space="preserve"> </w:t>
      </w:r>
      <w:r>
        <w:rPr>
          <w:b/>
        </w:rPr>
        <w:t>ARTIFICIAL</w:t>
      </w:r>
      <w:r>
        <w:rPr>
          <w:b/>
          <w:spacing w:val="-3"/>
        </w:rPr>
        <w:t xml:space="preserve"> </w:t>
      </w:r>
      <w:r>
        <w:rPr>
          <w:b/>
        </w:rPr>
        <w:t>INTELLIGENCE</w:t>
      </w:r>
      <w:r>
        <w:rPr>
          <w:b/>
          <w:spacing w:val="-3"/>
        </w:rPr>
        <w:t xml:space="preserve"> </w:t>
      </w:r>
      <w:r>
        <w:rPr>
          <w:b/>
        </w:rPr>
        <w:t>AND</w:t>
      </w:r>
      <w:r>
        <w:rPr>
          <w:b/>
          <w:spacing w:val="-4"/>
        </w:rPr>
        <w:t xml:space="preserve"> </w:t>
      </w:r>
      <w:r>
        <w:rPr>
          <w:b/>
        </w:rPr>
        <w:t>MACHINE</w:t>
      </w:r>
      <w:r>
        <w:rPr>
          <w:b/>
          <w:spacing w:val="-2"/>
        </w:rPr>
        <w:t xml:space="preserve"> LEARNING</w:t>
      </w:r>
    </w:p>
    <w:p w14:paraId="4869E209">
      <w:pPr>
        <w:spacing w:after="360"/>
        <w:jc w:val="center"/>
        <w:rPr>
          <w:b/>
          <w:color w:val="C00000"/>
        </w:rPr>
      </w:pPr>
      <w:r>
        <w:rPr>
          <w:b/>
          <w:sz w:val="20"/>
        </w:rPr>
        <w:drawing>
          <wp:inline distT="0" distB="0" distL="0" distR="0">
            <wp:extent cx="1262380" cy="1172845"/>
            <wp:effectExtent l="0" t="0" r="0" b="8255"/>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262924" cy="1173479"/>
                    </a:xfrm>
                    <a:prstGeom prst="rect">
                      <a:avLst/>
                    </a:prstGeom>
                  </pic:spPr>
                </pic:pic>
              </a:graphicData>
            </a:graphic>
          </wp:inline>
        </w:drawing>
      </w:r>
    </w:p>
    <w:p w14:paraId="40E51BBA">
      <w:pPr>
        <w:spacing w:after="360"/>
        <w:jc w:val="center"/>
      </w:pPr>
      <w:r>
        <w:rPr>
          <w:b/>
          <w:sz w:val="32"/>
        </w:rPr>
        <w:t>CERTIFICATE</w:t>
      </w:r>
    </w:p>
    <w:p w14:paraId="30658F3B">
      <w:pPr>
        <w:pStyle w:val="13"/>
        <w:rPr>
          <w:lang w:val="en-IN"/>
        </w:rPr>
      </w:pPr>
      <w:r>
        <w:t>This is to certify that the DBMS Capstone Project report entitled “</w:t>
      </w:r>
      <w:r>
        <w:rPr>
          <w:rFonts w:hint="default"/>
          <w:b/>
          <w:bCs/>
          <w:lang w:val="en-US"/>
        </w:rPr>
        <w:t xml:space="preserve">E - Commerce Order Management </w:t>
      </w:r>
      <w:r>
        <w:rPr>
          <w:rFonts w:hint="default"/>
          <w:lang w:val="en-US"/>
        </w:rPr>
        <w:t>System</w:t>
      </w:r>
      <w:r>
        <w:t xml:space="preserve">” is being submitted by </w:t>
      </w:r>
      <w:r>
        <w:rPr>
          <w:rFonts w:hint="default"/>
          <w:b/>
          <w:sz w:val="24"/>
          <w:szCs w:val="24"/>
        </w:rPr>
        <w:t>KOSANA ANITHA</w:t>
      </w:r>
      <w:r>
        <w:t xml:space="preserve"> </w:t>
      </w:r>
      <w:r>
        <w:rPr>
          <w:b/>
          <w:bCs/>
        </w:rPr>
        <w:t>(Roll No</w:t>
      </w:r>
      <w:r>
        <w:rPr>
          <w:rFonts w:hint="default"/>
          <w:b/>
          <w:bCs/>
          <w:lang w:val="en-US"/>
        </w:rPr>
        <w:t xml:space="preserve"> 25B11AI580</w:t>
      </w:r>
      <w:r>
        <w:rPr>
          <w:b/>
          <w:bCs/>
        </w:rPr>
        <w:t xml:space="preserve">), </w:t>
      </w:r>
      <w:r>
        <w:rPr>
          <w:rFonts w:hint="default"/>
          <w:b/>
          <w:bCs/>
          <w:lang w:val="en-US"/>
        </w:rPr>
        <w:t>Motur</w:t>
      </w:r>
      <w:r>
        <w:rPr>
          <w:rFonts w:hint="default"/>
          <w:lang w:val="en-US"/>
        </w:rPr>
        <w:t xml:space="preserve">i </w:t>
      </w:r>
      <w:r>
        <w:rPr>
          <w:rFonts w:hint="default"/>
          <w:b/>
          <w:bCs/>
          <w:lang w:val="en-US"/>
        </w:rPr>
        <w:t>Laxmi Anusha</w:t>
      </w:r>
      <w:r>
        <w:rPr>
          <w:b/>
          <w:bCs/>
        </w:rPr>
        <w:t xml:space="preserve"> (Roll No. </w:t>
      </w:r>
      <w:r>
        <w:rPr>
          <w:rFonts w:hint="default"/>
          <w:b/>
          <w:bCs/>
          <w:lang w:val="en-US"/>
        </w:rPr>
        <w:t>25B11AI759</w:t>
      </w:r>
      <w:r>
        <w:rPr>
          <w:b/>
          <w:bCs/>
        </w:rPr>
        <w:t>)</w:t>
      </w:r>
      <w:r>
        <w:t xml:space="preserve">, </w:t>
      </w:r>
      <w:r>
        <w:rPr>
          <w:rFonts w:hint="default"/>
          <w:b/>
          <w:sz w:val="24"/>
          <w:szCs w:val="24"/>
        </w:rPr>
        <w:t>DANTHULURI V S S D RAGHAVA RAJU</w:t>
      </w:r>
      <w:r>
        <w:t xml:space="preserve"> </w:t>
      </w:r>
      <w:r>
        <w:rPr>
          <w:b/>
          <w:bCs/>
        </w:rPr>
        <w:t>(Roll No.</w:t>
      </w:r>
      <w:r>
        <w:rPr>
          <w:rFonts w:hint="default"/>
          <w:b/>
          <w:bCs/>
          <w:lang w:val="en-US"/>
        </w:rPr>
        <w:t>25B11AI250</w:t>
      </w:r>
      <w:r>
        <w:rPr>
          <w:b/>
          <w:bCs/>
        </w:rPr>
        <w:t>)</w:t>
      </w:r>
      <w:r>
        <w:t xml:space="preserve"> and </w:t>
      </w:r>
      <w:r>
        <w:rPr>
          <w:rFonts w:hint="default"/>
          <w:b/>
          <w:bCs w:val="0"/>
          <w:sz w:val="24"/>
          <w:szCs w:val="24"/>
          <w:lang w:val="en-US"/>
        </w:rPr>
        <w:t>M</w:t>
      </w:r>
      <w:r>
        <w:rPr>
          <w:rFonts w:hint="default"/>
          <w:b/>
          <w:bCs w:val="0"/>
          <w:sz w:val="24"/>
          <w:szCs w:val="24"/>
        </w:rPr>
        <w:t>OTURI VYSHNAVI AMULYA</w:t>
      </w:r>
      <w:r>
        <w:rPr>
          <w:b/>
          <w:bCs w:val="0"/>
          <w:sz w:val="24"/>
          <w:szCs w:val="24"/>
        </w:rPr>
        <w:t xml:space="preserve"> (Roll No.</w:t>
      </w:r>
      <w:r>
        <w:rPr>
          <w:rFonts w:hint="default"/>
          <w:b/>
          <w:bCs w:val="0"/>
          <w:sz w:val="24"/>
          <w:szCs w:val="24"/>
          <w:lang w:val="en-US"/>
        </w:rPr>
        <w:t>25B11AI641</w:t>
      </w:r>
      <w:r>
        <w:rPr>
          <w:b/>
          <w:bCs w:val="0"/>
        </w:rPr>
        <w:t>)</w:t>
      </w:r>
      <w:r>
        <w:t xml:space="preserve"> in partial fulfillment of the requirements for the award of the B.Tech. degree in Artificial Intelligence and Machine Learning. </w:t>
      </w:r>
      <w:r>
        <w:rPr>
          <w:lang w:val="en-IN"/>
        </w:rPr>
        <w:t xml:space="preserve">The work documented in this report was carried out as part of the </w:t>
      </w:r>
      <w:r>
        <w:rPr>
          <w:b/>
          <w:bCs/>
          <w:lang w:val="en-IN"/>
        </w:rPr>
        <w:t>Capstone Project</w:t>
      </w:r>
      <w:r>
        <w:rPr>
          <w:lang w:val="en-IN"/>
        </w:rPr>
        <w:t xml:space="preserve"> for the course </w:t>
      </w:r>
      <w:r>
        <w:rPr>
          <w:b/>
          <w:bCs/>
          <w:lang w:val="en-IN"/>
        </w:rPr>
        <w:t>Database Management Systems (2501IT05)</w:t>
      </w:r>
      <w:r>
        <w:rPr>
          <w:lang w:val="en-IN"/>
        </w:rPr>
        <w:t xml:space="preserve"> during the academic year </w:t>
      </w:r>
      <w:r>
        <w:rPr>
          <w:b/>
          <w:bCs/>
          <w:lang w:val="en-IN"/>
        </w:rPr>
        <w:t>2026–2027</w:t>
      </w:r>
      <w:r>
        <w:t>, and records the database design, implementation, and documentation undertaken by the team.</w:t>
      </w:r>
    </w:p>
    <w:p w14:paraId="43348A0C">
      <w:pPr>
        <w:jc w:val="center"/>
      </w:pPr>
    </w:p>
    <w:p w14:paraId="51A0D05D">
      <w:pPr>
        <w:jc w:val="center"/>
      </w:pPr>
    </w:p>
    <w:p w14:paraId="2166701B">
      <w:pPr>
        <w:jc w:val="center"/>
      </w:pPr>
    </w:p>
    <w:p w14:paraId="338B4F6A">
      <w:pPr>
        <w:tabs>
          <w:tab w:val="left" w:pos="6481"/>
        </w:tabs>
        <w:ind w:left="-142"/>
        <w:jc w:val="both"/>
        <w:rPr>
          <w:b/>
        </w:rPr>
      </w:pPr>
      <w:r>
        <w:t xml:space="preserve"> </w:t>
      </w:r>
      <w:r>
        <w:rPr>
          <w:b/>
        </w:rPr>
        <w:t>Project</w:t>
      </w:r>
      <w:r>
        <w:rPr>
          <w:b/>
          <w:spacing w:val="-3"/>
        </w:rPr>
        <w:t xml:space="preserve"> </w:t>
      </w:r>
      <w:r>
        <w:rPr>
          <w:b/>
          <w:spacing w:val="-2"/>
        </w:rPr>
        <w:t>Guide</w:t>
      </w:r>
      <w:r>
        <w:rPr>
          <w:b/>
          <w:color w:val="C00000"/>
        </w:rPr>
        <w:tab/>
      </w:r>
      <w:r>
        <w:rPr>
          <w:bCs/>
        </w:rPr>
        <w:t>Head</w:t>
      </w:r>
      <w:r>
        <w:rPr>
          <w:bCs/>
          <w:spacing w:val="-5"/>
        </w:rPr>
        <w:t xml:space="preserve"> </w:t>
      </w:r>
      <w:r>
        <w:rPr>
          <w:bCs/>
        </w:rPr>
        <w:t>of</w:t>
      </w:r>
      <w:r>
        <w:rPr>
          <w:bCs/>
          <w:spacing w:val="-1"/>
        </w:rPr>
        <w:t xml:space="preserve"> </w:t>
      </w:r>
      <w:r>
        <w:rPr>
          <w:bCs/>
        </w:rPr>
        <w:t>the</w:t>
      </w:r>
      <w:r>
        <w:rPr>
          <w:bCs/>
          <w:spacing w:val="-2"/>
        </w:rPr>
        <w:t xml:space="preserve"> Department</w:t>
      </w:r>
    </w:p>
    <w:p w14:paraId="46854202">
      <w:pPr>
        <w:tabs>
          <w:tab w:val="left" w:pos="6481"/>
        </w:tabs>
        <w:ind w:left="-142"/>
        <w:jc w:val="both"/>
        <w:rPr>
          <w:b/>
        </w:rPr>
      </w:pPr>
      <w:r>
        <w:t xml:space="preserve">Mr. T. Srinivasulu, </w:t>
      </w:r>
      <w:r>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Pr>
          <w:sz w:val="20"/>
          <w:szCs w:val="18"/>
        </w:rPr>
        <w:t>M.</w:t>
      </w:r>
      <w:r>
        <w:rPr>
          <w:spacing w:val="-7"/>
          <w:sz w:val="20"/>
          <w:szCs w:val="18"/>
        </w:rPr>
        <w:t xml:space="preserve"> </w:t>
      </w:r>
      <w:r>
        <w:rPr>
          <w:sz w:val="20"/>
          <w:szCs w:val="18"/>
        </w:rPr>
        <w:t>Tech,</w:t>
      </w:r>
      <w:r>
        <w:rPr>
          <w:spacing w:val="-7"/>
          <w:sz w:val="20"/>
          <w:szCs w:val="18"/>
        </w:rPr>
        <w:t xml:space="preserve"> </w:t>
      </w:r>
      <w:r>
        <w:rPr>
          <w:sz w:val="20"/>
          <w:szCs w:val="18"/>
        </w:rPr>
        <w:t xml:space="preserve">Ph.D. </w:t>
      </w:r>
      <w:r>
        <w:t>Associate professor</w:t>
      </w:r>
      <w:r>
        <w:tab/>
      </w:r>
      <w:r>
        <w:t>Associate Professor &amp; HOD</w:t>
      </w:r>
    </w:p>
    <w:p w14:paraId="31933190">
      <w:pPr>
        <w:jc w:val="center"/>
      </w:pPr>
    </w:p>
    <w:p w14:paraId="76E12DF6">
      <w:pPr>
        <w:jc w:val="center"/>
      </w:pPr>
    </w:p>
    <w:p w14:paraId="24F0C032">
      <w:pPr>
        <w:jc w:val="center"/>
        <w:rPr>
          <w:b/>
        </w:rPr>
      </w:pPr>
    </w:p>
    <w:p w14:paraId="70540911">
      <w:pPr>
        <w:jc w:val="center"/>
        <w:rPr>
          <w:b/>
        </w:rPr>
      </w:pPr>
    </w:p>
    <w:p w14:paraId="37AD2F9A">
      <w:pPr>
        <w:jc w:val="center"/>
      </w:pPr>
      <w:r>
        <w:rPr>
          <w:b/>
        </w:rPr>
        <w:t>External Examiner</w:t>
      </w:r>
    </w:p>
    <w:p w14:paraId="0A07FCE4">
      <w:r>
        <w:br w:type="page"/>
      </w:r>
    </w:p>
    <w:p w14:paraId="6F7D776A">
      <w:pPr>
        <w:spacing w:after="360"/>
        <w:jc w:val="center"/>
        <w:rPr>
          <w:u w:val="single"/>
        </w:rPr>
      </w:pPr>
      <w:r>
        <w:rPr>
          <w:b/>
          <w:sz w:val="32"/>
          <w:u w:val="single"/>
        </w:rPr>
        <w:t>DECLARATION</w:t>
      </w:r>
    </w:p>
    <w:p w14:paraId="3B5B0D60">
      <w:pPr>
        <w:pStyle w:val="13"/>
      </w:pPr>
      <w:r>
        <w:t>We hereby declare that the DBMS Capstone Project entitled “</w:t>
      </w:r>
      <w:r>
        <w:rPr>
          <w:rFonts w:hint="default"/>
          <w:b/>
          <w:bCs/>
          <w:lang w:val="en-US"/>
        </w:rPr>
        <w:t>E - Commerce Order Management</w:t>
      </w:r>
      <w:r>
        <w:rPr>
          <w:rFonts w:hint="default"/>
          <w:lang w:val="en-US"/>
        </w:rPr>
        <w:t xml:space="preserve"> </w:t>
      </w:r>
      <w:r>
        <w:rPr>
          <w:rFonts w:hint="default"/>
          <w:b/>
          <w:bCs/>
          <w:lang w:val="en-US"/>
        </w:rPr>
        <w:t>System</w:t>
      </w:r>
      <w:r>
        <w:t xml:space="preserve">” is a genuine work carried out by us. The database design, SQL implementation, queries and documentation presented in this report are our own work, completed under the guidance of  </w:t>
      </w:r>
      <w:r>
        <w:rPr>
          <w:b/>
          <w:bCs/>
        </w:rPr>
        <w:t>Mr. T. Srinivasulu</w:t>
      </w:r>
      <w:r>
        <w:t>, Department of</w:t>
      </w:r>
      <w:r>
        <w:rPr>
          <w:rFonts w:hint="default"/>
          <w:lang w:val="en-US"/>
        </w:rPr>
        <w:t xml:space="preserve"> </w:t>
      </w:r>
      <w:r>
        <w:rPr>
          <w:b/>
          <w:bCs/>
        </w:rPr>
        <w:t>Artificial Intelligence and Machine Learning</w:t>
      </w:r>
      <w:r>
        <w:t>, Aditya University, Surampalem. We further declare that this work has not been submitted, in full or in part, for the award of any degree of this or any other educational institution.</w:t>
      </w:r>
    </w:p>
    <w:p w14:paraId="2F1CFD0F">
      <w:pPr>
        <w:jc w:val="center"/>
      </w:pPr>
    </w:p>
    <w:p w14:paraId="0624F27B">
      <w:pPr>
        <w:jc w:val="center"/>
      </w:pPr>
    </w:p>
    <w:p w14:paraId="52771DD7">
      <w:pPr>
        <w:jc w:val="center"/>
      </w:pPr>
    </w:p>
    <w:p w14:paraId="3EC0B40C">
      <w:pPr>
        <w:spacing w:after="160"/>
        <w:jc w:val="right"/>
      </w:pPr>
      <w:r>
        <w:rPr>
          <w:b/>
        </w:rPr>
        <w:t>Project Associates</w:t>
      </w:r>
    </w:p>
    <w:p w14:paraId="53021F99">
      <w:pPr>
        <w:spacing w:after="80"/>
        <w:jc w:val="center"/>
        <w:rPr>
          <w:rFonts w:hint="default"/>
          <w:sz w:val="24"/>
          <w:szCs w:val="24"/>
          <w:lang w:val="en-US"/>
        </w:rPr>
      </w:pPr>
      <w:r>
        <w:rPr>
          <w:rFonts w:hint="default"/>
          <w:b/>
          <w:sz w:val="26"/>
          <w:lang w:val="en-US"/>
        </w:rPr>
        <w:t xml:space="preserve">                                                                          </w:t>
      </w:r>
      <w:r>
        <w:rPr>
          <w:rFonts w:hint="default"/>
          <w:b/>
          <w:sz w:val="24"/>
          <w:szCs w:val="24"/>
          <w:lang w:val="en-US"/>
        </w:rPr>
        <w:t xml:space="preserve">    </w:t>
      </w:r>
      <w:r>
        <w:rPr>
          <w:rFonts w:hint="default"/>
          <w:b/>
          <w:sz w:val="24"/>
          <w:szCs w:val="24"/>
        </w:rPr>
        <w:t xml:space="preserve">KOSANA ANITHA  </w:t>
      </w:r>
      <w:r>
        <w:rPr>
          <w:b/>
          <w:sz w:val="24"/>
          <w:szCs w:val="24"/>
        </w:rPr>
        <w:t xml:space="preserve">  – </w:t>
      </w:r>
      <w:r>
        <w:rPr>
          <w:rFonts w:hint="default"/>
          <w:b/>
          <w:sz w:val="24"/>
          <w:szCs w:val="24"/>
          <w:lang w:val="en-US"/>
        </w:rPr>
        <w:tab/>
      </w:r>
      <w:r>
        <w:rPr>
          <w:rFonts w:hint="default"/>
          <w:b/>
          <w:sz w:val="24"/>
          <w:szCs w:val="24"/>
          <w:lang w:val="en-US"/>
        </w:rPr>
        <w:t>25B11AI580</w:t>
      </w:r>
    </w:p>
    <w:p w14:paraId="515A5EB1">
      <w:pPr>
        <w:spacing w:after="80"/>
        <w:jc w:val="center"/>
        <w:rPr>
          <w:rFonts w:hint="default"/>
          <w:sz w:val="24"/>
          <w:szCs w:val="24"/>
          <w:lang w:val="en-US"/>
        </w:rPr>
      </w:pPr>
      <w:r>
        <w:rPr>
          <w:rFonts w:hint="default"/>
          <w:b/>
          <w:sz w:val="24"/>
          <w:szCs w:val="24"/>
          <w:lang w:val="en-US"/>
        </w:rPr>
        <w:t xml:space="preserve">                                                                                     MOTURI LAXMI ANUSHA</w:t>
      </w:r>
      <w:r>
        <w:rPr>
          <w:b/>
          <w:sz w:val="24"/>
          <w:szCs w:val="24"/>
        </w:rPr>
        <w:t xml:space="preserve">  –  </w:t>
      </w:r>
      <w:r>
        <w:rPr>
          <w:rFonts w:hint="default"/>
          <w:b/>
          <w:sz w:val="24"/>
          <w:szCs w:val="24"/>
          <w:lang w:val="en-US"/>
        </w:rPr>
        <w:t>25B11AI759</w:t>
      </w:r>
    </w:p>
    <w:p w14:paraId="7609A81A">
      <w:pPr>
        <w:spacing w:after="80"/>
        <w:jc w:val="center"/>
        <w:rPr>
          <w:rFonts w:hint="default"/>
          <w:sz w:val="24"/>
          <w:szCs w:val="24"/>
          <w:lang w:val="en-US"/>
        </w:rPr>
      </w:pPr>
      <w:r>
        <w:rPr>
          <w:rFonts w:hint="default"/>
          <w:b/>
          <w:sz w:val="24"/>
          <w:szCs w:val="24"/>
          <w:lang w:val="en-US"/>
        </w:rPr>
        <w:t xml:space="preserve">                                                           </w:t>
      </w:r>
      <w:r>
        <w:rPr>
          <w:rFonts w:hint="default"/>
          <w:b/>
          <w:sz w:val="24"/>
          <w:szCs w:val="24"/>
        </w:rPr>
        <w:t>DANTHULURI V S S D RAGHAVA RAJU</w:t>
      </w:r>
      <w:r>
        <w:rPr>
          <w:b/>
          <w:sz w:val="24"/>
          <w:szCs w:val="24"/>
        </w:rPr>
        <w:t xml:space="preserve">  –  </w:t>
      </w:r>
      <w:r>
        <w:rPr>
          <w:rFonts w:hint="default"/>
          <w:b/>
          <w:sz w:val="24"/>
          <w:szCs w:val="24"/>
          <w:lang w:val="en-US"/>
        </w:rPr>
        <w:t>25B11AI250</w:t>
      </w:r>
    </w:p>
    <w:p w14:paraId="40CF2640">
      <w:pPr>
        <w:jc w:val="center"/>
        <w:rPr>
          <w:sz w:val="24"/>
          <w:szCs w:val="24"/>
        </w:rPr>
      </w:pPr>
      <w:r>
        <w:rPr>
          <w:rFonts w:hint="default"/>
          <w:b/>
          <w:sz w:val="24"/>
          <w:szCs w:val="24"/>
          <w:lang w:val="en-US"/>
        </w:rPr>
        <w:t xml:space="preserve">                                                               M</w:t>
      </w:r>
      <w:r>
        <w:rPr>
          <w:rFonts w:hint="default"/>
          <w:b/>
          <w:sz w:val="24"/>
          <w:szCs w:val="24"/>
        </w:rPr>
        <w:t>OTURI VYSHNAVI AMULYA</w:t>
      </w:r>
      <w:r>
        <w:rPr>
          <w:b/>
          <w:sz w:val="24"/>
          <w:szCs w:val="24"/>
        </w:rPr>
        <w:t xml:space="preserve">  –  </w:t>
      </w:r>
      <w:r>
        <w:rPr>
          <w:rFonts w:hint="default"/>
          <w:b/>
          <w:sz w:val="24"/>
          <w:szCs w:val="24"/>
          <w:lang w:val="en-US"/>
        </w:rPr>
        <w:t>25B11AI641</w:t>
      </w:r>
    </w:p>
    <w:p w14:paraId="70D93A0D">
      <w:pPr>
        <w:jc w:val="center"/>
      </w:pPr>
    </w:p>
    <w:p w14:paraId="589508D2">
      <w:pPr>
        <w:spacing w:after="40"/>
      </w:pPr>
      <w:r>
        <w:t>Date:  ____________</w:t>
      </w:r>
    </w:p>
    <w:p w14:paraId="6880431E">
      <w:r>
        <w:t>Place: Surampalem</w:t>
      </w:r>
    </w:p>
    <w:p w14:paraId="1B9BC625">
      <w:r>
        <w:br w:type="page"/>
      </w:r>
    </w:p>
    <w:p w14:paraId="420D30AA">
      <w:pPr>
        <w:spacing w:after="360"/>
        <w:jc w:val="center"/>
      </w:pPr>
      <w:r>
        <w:rPr>
          <w:b/>
          <w:sz w:val="32"/>
        </w:rPr>
        <w:t>ACKNOWLEDGEMENT</w:t>
      </w:r>
    </w:p>
    <w:p w14:paraId="0F10BE94">
      <w:pPr>
        <w:pStyle w:val="13"/>
      </w:pPr>
      <w:r>
        <w:t xml:space="preserve">It is with immense pleasure that we express our indebted gratitude to our project guide </w:t>
      </w:r>
      <w:r>
        <w:rPr>
          <w:b/>
          <w:bCs/>
        </w:rPr>
        <w:t>Mr. T</w:t>
      </w:r>
      <w:r>
        <w:t xml:space="preserve">. </w:t>
      </w:r>
      <w:r>
        <w:rPr>
          <w:b/>
          <w:bCs/>
        </w:rPr>
        <w:t>Srinivasulu</w:t>
      </w:r>
      <w:r>
        <w:t>, Department of</w:t>
      </w:r>
      <w:r>
        <w:rPr>
          <w:rFonts w:hint="default"/>
          <w:lang w:val="en-US"/>
        </w:rPr>
        <w:t xml:space="preserve"> </w:t>
      </w:r>
      <w:r>
        <w:rPr>
          <w:b/>
          <w:bCs/>
        </w:rPr>
        <w:t>Artificial Intelligence and Machine Learning</w:t>
      </w:r>
      <w:r>
        <w:t>, who guided us throughout the capstone project. We are thankful for the constant encouragement and valuable suggestions received at every review stage.</w:t>
      </w:r>
    </w:p>
    <w:p w14:paraId="106BFEEC">
      <w:pPr>
        <w:pStyle w:val="13"/>
      </w:pPr>
      <w:r>
        <w:t xml:space="preserve">We are grateful to </w:t>
      </w:r>
      <w:r>
        <w:rPr>
          <w:b/>
          <w:bCs/>
        </w:rPr>
        <w:t>Dr. K. Naga Bhargavi</w:t>
      </w:r>
      <w:r>
        <w:t>, Head of the Department, for inspiring us and for arranging the facilities and resources needed for this project.</w:t>
      </w:r>
    </w:p>
    <w:p w14:paraId="1A1F5E55">
      <w:pPr>
        <w:pStyle w:val="13"/>
      </w:pPr>
      <w:r>
        <w:t>We extend our sincere thanks to the Management, Dr. M. Sreenivasa Reddy, Deputy Pro-Chancellor, Dr. M. B. Srinivas, Vice-Chancellor, and Dr. A. Ramesh, Pro Vice-Chancellor (Engineering &amp; Sciences), for providing an excellent academic environment.</w:t>
      </w:r>
    </w:p>
    <w:p w14:paraId="40729801">
      <w:pPr>
        <w:pStyle w:val="13"/>
      </w:pPr>
      <w:r>
        <w:t>Not to forget, we thank the Teaching and Non-Teaching Staff, our parents and our friends, who have directly or indirectly supported us in completing this project on time.</w:t>
      </w:r>
    </w:p>
    <w:p w14:paraId="073E2FE4">
      <w:pPr>
        <w:jc w:val="center"/>
      </w:pPr>
    </w:p>
    <w:p w14:paraId="77BFE2EA">
      <w:pPr>
        <w:jc w:val="center"/>
      </w:pPr>
    </w:p>
    <w:p w14:paraId="177127D7">
      <w:pPr>
        <w:jc w:val="center"/>
      </w:pPr>
    </w:p>
    <w:p w14:paraId="6B122E42">
      <w:pPr>
        <w:spacing w:after="160"/>
        <w:jc w:val="right"/>
      </w:pPr>
      <w:r>
        <w:rPr>
          <w:b/>
        </w:rPr>
        <w:t>Project Associates</w:t>
      </w:r>
    </w:p>
    <w:p w14:paraId="33857AEF">
      <w:pPr>
        <w:spacing w:after="120"/>
        <w:jc w:val="right"/>
        <w:rPr>
          <w:rFonts w:hint="default"/>
          <w:lang w:val="en-US"/>
        </w:rPr>
      </w:pPr>
      <w:r>
        <w:t xml:space="preserve">Student Name  </w:t>
      </w:r>
      <w:r>
        <w:rPr>
          <w:rFonts w:hint="default"/>
          <w:b/>
          <w:sz w:val="24"/>
          <w:szCs w:val="24"/>
          <w:lang w:val="en-US"/>
        </w:rPr>
        <w:t xml:space="preserve"> </w:t>
      </w:r>
      <w:r>
        <w:rPr>
          <w:rFonts w:hint="default"/>
          <w:b/>
          <w:sz w:val="24"/>
          <w:szCs w:val="24"/>
        </w:rPr>
        <w:t>KOSANA ANITHA</w:t>
      </w:r>
      <w:r>
        <w:t xml:space="preserve">   </w:t>
      </w:r>
      <w:r>
        <w:rPr>
          <w:rFonts w:hint="default"/>
          <w:lang w:val="en-US"/>
        </w:rPr>
        <w:t xml:space="preserve">  </w:t>
      </w:r>
      <w:r>
        <w:t xml:space="preserve">  Regd. No</w:t>
      </w:r>
      <w:r>
        <w:rPr>
          <w:b/>
          <w:bCs/>
        </w:rPr>
        <w:t>.</w:t>
      </w:r>
      <w:r>
        <w:rPr>
          <w:rFonts w:hint="default"/>
          <w:b/>
          <w:bCs/>
          <w:lang w:val="en-US"/>
        </w:rPr>
        <w:t>25B11AI580</w:t>
      </w:r>
    </w:p>
    <w:p w14:paraId="22C9FE77">
      <w:pPr>
        <w:spacing w:after="120"/>
        <w:jc w:val="right"/>
        <w:rPr>
          <w:rFonts w:hint="default"/>
          <w:lang w:val="en-US"/>
        </w:rPr>
      </w:pPr>
      <w:r>
        <w:t xml:space="preserve">Student Name   </w:t>
      </w:r>
      <w:r>
        <w:rPr>
          <w:rFonts w:hint="default"/>
          <w:b/>
          <w:sz w:val="24"/>
          <w:szCs w:val="24"/>
          <w:lang w:val="en-US"/>
        </w:rPr>
        <w:t>MOTURI LAXMI ANUSHA</w:t>
      </w:r>
      <w:r>
        <w:t xml:space="preserve">        Regd. No.</w:t>
      </w:r>
      <w:r>
        <w:rPr>
          <w:rFonts w:hint="default"/>
          <w:b/>
          <w:bCs/>
          <w:lang w:val="en-US"/>
        </w:rPr>
        <w:t>25B11AI759</w:t>
      </w:r>
    </w:p>
    <w:p w14:paraId="3A33D454">
      <w:pPr>
        <w:spacing w:after="120"/>
        <w:jc w:val="right"/>
        <w:rPr>
          <w:rFonts w:hint="default"/>
          <w:lang w:val="en-US"/>
        </w:rPr>
      </w:pPr>
      <w:r>
        <w:t>Student Name</w:t>
      </w:r>
      <w:r>
        <w:rPr>
          <w:rFonts w:hint="default"/>
          <w:lang w:val="en-US"/>
        </w:rPr>
        <w:t xml:space="preserve"> </w:t>
      </w:r>
      <w:r>
        <w:rPr>
          <w:rFonts w:hint="default"/>
          <w:b/>
          <w:sz w:val="24"/>
          <w:szCs w:val="24"/>
        </w:rPr>
        <w:t>DANTHULURI V S S D RAGHAVA RAJU</w:t>
      </w:r>
      <w:r>
        <w:t xml:space="preserve">        Regd. No.</w:t>
      </w:r>
      <w:r>
        <w:rPr>
          <w:rFonts w:hint="default"/>
          <w:b/>
          <w:bCs/>
          <w:lang w:val="en-US"/>
        </w:rPr>
        <w:t>25B11AI250</w:t>
      </w:r>
    </w:p>
    <w:p w14:paraId="71655DB9">
      <w:pPr>
        <w:spacing w:after="120"/>
        <w:jc w:val="right"/>
        <w:rPr>
          <w:rFonts w:hint="default"/>
          <w:lang w:val="en-US"/>
        </w:rPr>
      </w:pPr>
      <w:r>
        <w:t>Student Name</w:t>
      </w:r>
      <w:r>
        <w:rPr>
          <w:rFonts w:hint="default"/>
          <w:lang w:val="en-US"/>
        </w:rPr>
        <w:t xml:space="preserve"> </w:t>
      </w:r>
      <w:r>
        <w:rPr>
          <w:rFonts w:hint="default"/>
          <w:b/>
          <w:sz w:val="24"/>
          <w:szCs w:val="24"/>
          <w:lang w:val="en-US"/>
        </w:rPr>
        <w:t>M</w:t>
      </w:r>
      <w:r>
        <w:rPr>
          <w:rFonts w:hint="default"/>
          <w:b/>
          <w:sz w:val="24"/>
          <w:szCs w:val="24"/>
        </w:rPr>
        <w:t>OTURI VYSHNAVI AMULYA</w:t>
      </w:r>
      <w:r>
        <w:rPr>
          <w:b/>
          <w:sz w:val="24"/>
          <w:szCs w:val="24"/>
        </w:rPr>
        <w:t xml:space="preserve"> </w:t>
      </w:r>
      <w:r>
        <w:t xml:space="preserve">      Regd. No.</w:t>
      </w:r>
      <w:r>
        <w:rPr>
          <w:rFonts w:hint="default"/>
          <w:b/>
          <w:bCs/>
          <w:lang w:val="en-US"/>
        </w:rPr>
        <w:t>25B11AI641</w:t>
      </w:r>
    </w:p>
    <w:p w14:paraId="58C97FC9">
      <w:r>
        <w:br w:type="page"/>
      </w:r>
    </w:p>
    <w:p w14:paraId="45382C58">
      <w:pPr>
        <w:spacing w:after="320"/>
        <w:jc w:val="center"/>
        <w:rPr>
          <w:b/>
          <w:sz w:val="32"/>
        </w:rPr>
      </w:pPr>
      <w:r>
        <w:rPr>
          <w:b/>
          <w:sz w:val="32"/>
        </w:rPr>
        <w:t>ABSTRACT</w:t>
      </w:r>
    </w:p>
    <w:p w14:paraId="15D23705">
      <w:pPr>
        <w:spacing w:after="320"/>
        <w:jc w:val="center"/>
        <w:rPr>
          <w:b/>
          <w:sz w:val="32"/>
        </w:rPr>
      </w:pPr>
    </w:p>
    <w:p w14:paraId="76B82068">
      <w:pPr>
        <w:pStyle w:val="33"/>
        <w:keepNext w:val="0"/>
        <w:keepLines w:val="0"/>
        <w:widowControl/>
        <w:suppressLineNumbers w:val="0"/>
        <w:spacing w:beforeAutospacing="1"/>
        <w:rPr>
          <w:sz w:val="24"/>
          <w:szCs w:val="24"/>
        </w:rPr>
      </w:pPr>
      <w:r>
        <w:rPr>
          <w:sz w:val="24"/>
          <w:szCs w:val="24"/>
        </w:rPr>
        <w:t>The E-Commerce Order Management System is a database project developed in the e-commerce domain to manage online shopping and order-related information in a structured and efficient way. The system solves common problems such as unorganized data, data duplication, manual errors, difficulty in tracking orders, and slow retrieval of information. The main purpose of the database is to centrally store and manage customer, product, order, payment, and delivery information while maintaining data consistency and accuracy. The scope of the system includes managing the complete order process, from customer order placement to payment and delivery. The database consists of six main entities: Customer, Product, Order, Order Item, Payment, and Delivery, which are represented as six relational tables. Primary keys and foreign keys are used to uniquely identify records and establish relationships between tables. The system uses a relational DBMS and SQL for database implementation. The main SQL operations include creating tables, inserting, updating, deleting, and retrieving records using queries. The outcome is a well-structured database that reduces redundancy, improves consistency, and supports efficient e-commerce order management.</w:t>
      </w:r>
    </w:p>
    <w:p w14:paraId="1709FC25">
      <w:pPr>
        <w:pStyle w:val="13"/>
        <w:rPr>
          <w:sz w:val="24"/>
          <w:szCs w:val="24"/>
        </w:rPr>
      </w:pPr>
    </w:p>
    <w:p w14:paraId="751AD88D">
      <w:pPr>
        <w:jc w:val="center"/>
        <w:rPr>
          <w:sz w:val="24"/>
          <w:szCs w:val="24"/>
        </w:rPr>
      </w:pPr>
    </w:p>
    <w:p w14:paraId="21F29382">
      <w:pPr>
        <w:jc w:val="center"/>
        <w:rPr>
          <w:sz w:val="24"/>
          <w:szCs w:val="24"/>
        </w:rPr>
      </w:pPr>
    </w:p>
    <w:p w14:paraId="7211A67C">
      <w:pPr>
        <w:jc w:val="center"/>
        <w:rPr>
          <w:sz w:val="24"/>
          <w:szCs w:val="24"/>
        </w:rPr>
      </w:pPr>
    </w:p>
    <w:p w14:paraId="2A2CCF18">
      <w:pPr>
        <w:jc w:val="center"/>
        <w:rPr>
          <w:sz w:val="24"/>
          <w:szCs w:val="24"/>
        </w:rPr>
      </w:pPr>
    </w:p>
    <w:p w14:paraId="1411A2DD">
      <w:pPr>
        <w:jc w:val="center"/>
        <w:rPr>
          <w:sz w:val="24"/>
          <w:szCs w:val="24"/>
        </w:rPr>
      </w:pPr>
    </w:p>
    <w:p w14:paraId="03A1B548">
      <w:pPr>
        <w:jc w:val="center"/>
        <w:rPr>
          <w:sz w:val="24"/>
          <w:szCs w:val="24"/>
        </w:rPr>
      </w:pPr>
    </w:p>
    <w:p w14:paraId="6DB43916">
      <w:pPr>
        <w:jc w:val="center"/>
        <w:rPr>
          <w:sz w:val="24"/>
          <w:szCs w:val="24"/>
        </w:rPr>
      </w:pPr>
    </w:p>
    <w:p w14:paraId="35FEE818">
      <w:pPr>
        <w:jc w:val="center"/>
        <w:rPr>
          <w:sz w:val="24"/>
          <w:szCs w:val="24"/>
        </w:rPr>
      </w:pPr>
    </w:p>
    <w:p w14:paraId="0F1AB82A">
      <w:pPr>
        <w:jc w:val="center"/>
        <w:rPr>
          <w:sz w:val="24"/>
          <w:szCs w:val="24"/>
        </w:rPr>
      </w:pPr>
    </w:p>
    <w:p w14:paraId="0F17D5C3">
      <w:pPr>
        <w:jc w:val="center"/>
        <w:rPr>
          <w:sz w:val="24"/>
          <w:szCs w:val="24"/>
        </w:rPr>
      </w:pPr>
    </w:p>
    <w:p w14:paraId="20705DA7">
      <w:pPr>
        <w:jc w:val="center"/>
      </w:pPr>
    </w:p>
    <w:p w14:paraId="11C591E8">
      <w:pPr>
        <w:jc w:val="center"/>
      </w:pPr>
    </w:p>
    <w:p w14:paraId="637B3AA2">
      <w:r>
        <w:br w:type="page"/>
      </w:r>
    </w:p>
    <w:p w14:paraId="09855264">
      <w:pPr>
        <w:spacing w:after="280"/>
        <w:jc w:val="center"/>
      </w:pPr>
      <w:r>
        <w:rPr>
          <w:b/>
          <w:sz w:val="32"/>
        </w:rPr>
        <w:t>INDEX</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6840"/>
        <w:gridCol w:w="1512"/>
      </w:tblGrid>
      <w:tr w14:paraId="37DB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96" w:type="dxa"/>
            <w:shd w:val="clear" w:color="auto" w:fill="D9E2F3"/>
          </w:tcPr>
          <w:p w14:paraId="5AB66B44">
            <w:pPr>
              <w:spacing w:line="240" w:lineRule="auto"/>
              <w:jc w:val="center"/>
            </w:pPr>
            <w:r>
              <w:rPr>
                <w:b/>
                <w:sz w:val="22"/>
              </w:rPr>
              <w:t>Chapter</w:t>
            </w:r>
          </w:p>
        </w:tc>
        <w:tc>
          <w:tcPr>
            <w:tcW w:w="6840" w:type="dxa"/>
            <w:shd w:val="clear" w:color="auto" w:fill="D9E2F3"/>
          </w:tcPr>
          <w:p w14:paraId="233DFE99">
            <w:pPr>
              <w:spacing w:line="240" w:lineRule="auto"/>
              <w:jc w:val="center"/>
            </w:pPr>
            <w:r>
              <w:rPr>
                <w:b/>
                <w:sz w:val="22"/>
              </w:rPr>
              <w:t>Title</w:t>
            </w:r>
          </w:p>
        </w:tc>
        <w:tc>
          <w:tcPr>
            <w:tcW w:w="1512" w:type="dxa"/>
            <w:shd w:val="clear" w:color="auto" w:fill="D9E2F3"/>
          </w:tcPr>
          <w:p w14:paraId="1C5D06D4">
            <w:pPr>
              <w:spacing w:line="240" w:lineRule="auto"/>
              <w:jc w:val="center"/>
            </w:pPr>
            <w:r>
              <w:rPr>
                <w:b/>
                <w:sz w:val="22"/>
              </w:rPr>
              <w:t>Page No.</w:t>
            </w:r>
          </w:p>
        </w:tc>
      </w:tr>
      <w:tr w14:paraId="1D9D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52C6C4C">
            <w:pPr>
              <w:spacing w:after="20" w:line="240" w:lineRule="auto"/>
              <w:jc w:val="center"/>
            </w:pPr>
          </w:p>
        </w:tc>
        <w:tc>
          <w:tcPr>
            <w:tcW w:w="6840" w:type="dxa"/>
          </w:tcPr>
          <w:p w14:paraId="14434CDE">
            <w:pPr>
              <w:spacing w:after="20" w:line="240" w:lineRule="auto"/>
            </w:pPr>
            <w:r>
              <w:rPr>
                <w:sz w:val="22"/>
              </w:rPr>
              <w:t>Certificate</w:t>
            </w:r>
          </w:p>
        </w:tc>
        <w:tc>
          <w:tcPr>
            <w:tcW w:w="1512" w:type="dxa"/>
          </w:tcPr>
          <w:p w14:paraId="74E8AF65">
            <w:pPr>
              <w:spacing w:after="20" w:line="240" w:lineRule="auto"/>
              <w:jc w:val="center"/>
            </w:pPr>
            <w:r>
              <w:rPr>
                <w:sz w:val="22"/>
              </w:rPr>
              <w:t>i</w:t>
            </w:r>
          </w:p>
        </w:tc>
      </w:tr>
      <w:tr w14:paraId="2B34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5CB0A5A">
            <w:pPr>
              <w:spacing w:after="20" w:line="240" w:lineRule="auto"/>
              <w:jc w:val="center"/>
            </w:pPr>
          </w:p>
        </w:tc>
        <w:tc>
          <w:tcPr>
            <w:tcW w:w="6840" w:type="dxa"/>
          </w:tcPr>
          <w:p w14:paraId="1958E9C7">
            <w:pPr>
              <w:spacing w:after="20" w:line="240" w:lineRule="auto"/>
            </w:pPr>
            <w:r>
              <w:rPr>
                <w:sz w:val="22"/>
              </w:rPr>
              <w:t>Declaration</w:t>
            </w:r>
          </w:p>
        </w:tc>
        <w:tc>
          <w:tcPr>
            <w:tcW w:w="1512" w:type="dxa"/>
          </w:tcPr>
          <w:p w14:paraId="030D2AEC">
            <w:pPr>
              <w:spacing w:after="20" w:line="240" w:lineRule="auto"/>
              <w:jc w:val="center"/>
            </w:pPr>
            <w:r>
              <w:rPr>
                <w:sz w:val="22"/>
              </w:rPr>
              <w:t>ii</w:t>
            </w:r>
          </w:p>
        </w:tc>
      </w:tr>
      <w:tr w14:paraId="4218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2466656">
            <w:pPr>
              <w:spacing w:after="20" w:line="240" w:lineRule="auto"/>
              <w:jc w:val="center"/>
            </w:pPr>
          </w:p>
        </w:tc>
        <w:tc>
          <w:tcPr>
            <w:tcW w:w="6840" w:type="dxa"/>
          </w:tcPr>
          <w:p w14:paraId="31D0B0DC">
            <w:pPr>
              <w:spacing w:after="20" w:line="240" w:lineRule="auto"/>
            </w:pPr>
            <w:r>
              <w:rPr>
                <w:sz w:val="22"/>
              </w:rPr>
              <w:t>Acknowledgement</w:t>
            </w:r>
          </w:p>
        </w:tc>
        <w:tc>
          <w:tcPr>
            <w:tcW w:w="1512" w:type="dxa"/>
          </w:tcPr>
          <w:p w14:paraId="2E1DA391">
            <w:pPr>
              <w:spacing w:after="20" w:line="240" w:lineRule="auto"/>
              <w:jc w:val="center"/>
            </w:pPr>
            <w:r>
              <w:rPr>
                <w:sz w:val="22"/>
              </w:rPr>
              <w:t>iii</w:t>
            </w:r>
          </w:p>
        </w:tc>
      </w:tr>
      <w:tr w14:paraId="25C2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9E2F40B">
            <w:pPr>
              <w:spacing w:after="20" w:line="240" w:lineRule="auto"/>
              <w:jc w:val="center"/>
            </w:pPr>
          </w:p>
        </w:tc>
        <w:tc>
          <w:tcPr>
            <w:tcW w:w="6840" w:type="dxa"/>
          </w:tcPr>
          <w:p w14:paraId="22B91AB2">
            <w:pPr>
              <w:spacing w:after="20" w:line="240" w:lineRule="auto"/>
            </w:pPr>
            <w:r>
              <w:rPr>
                <w:sz w:val="22"/>
              </w:rPr>
              <w:t>Abstract</w:t>
            </w:r>
          </w:p>
        </w:tc>
        <w:tc>
          <w:tcPr>
            <w:tcW w:w="1512" w:type="dxa"/>
          </w:tcPr>
          <w:p w14:paraId="3241EA31">
            <w:pPr>
              <w:spacing w:after="20" w:line="240" w:lineRule="auto"/>
              <w:jc w:val="center"/>
            </w:pPr>
            <w:r>
              <w:rPr>
                <w:sz w:val="22"/>
              </w:rPr>
              <w:t>iv</w:t>
            </w:r>
          </w:p>
        </w:tc>
      </w:tr>
      <w:tr w14:paraId="7B4F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6CDE60B">
            <w:pPr>
              <w:spacing w:after="20" w:line="240" w:lineRule="auto"/>
              <w:jc w:val="center"/>
            </w:pPr>
          </w:p>
        </w:tc>
        <w:tc>
          <w:tcPr>
            <w:tcW w:w="6840" w:type="dxa"/>
          </w:tcPr>
          <w:p w14:paraId="43FF0764">
            <w:pPr>
              <w:spacing w:after="20" w:line="240" w:lineRule="auto"/>
            </w:pPr>
            <w:r>
              <w:rPr>
                <w:sz w:val="22"/>
              </w:rPr>
              <w:t>List of Figures</w:t>
            </w:r>
          </w:p>
        </w:tc>
        <w:tc>
          <w:tcPr>
            <w:tcW w:w="1512" w:type="dxa"/>
          </w:tcPr>
          <w:p w14:paraId="29CB678A">
            <w:pPr>
              <w:spacing w:after="20" w:line="240" w:lineRule="auto"/>
              <w:jc w:val="center"/>
            </w:pPr>
            <w:r>
              <w:rPr>
                <w:sz w:val="22"/>
              </w:rPr>
              <w:t>v</w:t>
            </w:r>
          </w:p>
        </w:tc>
      </w:tr>
      <w:tr w14:paraId="46BB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0B6BF58">
            <w:pPr>
              <w:spacing w:after="20" w:line="240" w:lineRule="auto"/>
              <w:jc w:val="center"/>
            </w:pPr>
          </w:p>
        </w:tc>
        <w:tc>
          <w:tcPr>
            <w:tcW w:w="6840" w:type="dxa"/>
          </w:tcPr>
          <w:p w14:paraId="3DD75AD3">
            <w:pPr>
              <w:spacing w:after="20" w:line="240" w:lineRule="auto"/>
            </w:pPr>
            <w:r>
              <w:rPr>
                <w:sz w:val="22"/>
              </w:rPr>
              <w:t>List of Tables</w:t>
            </w:r>
          </w:p>
        </w:tc>
        <w:tc>
          <w:tcPr>
            <w:tcW w:w="1512" w:type="dxa"/>
          </w:tcPr>
          <w:p w14:paraId="09C431EA">
            <w:pPr>
              <w:spacing w:after="20" w:line="240" w:lineRule="auto"/>
              <w:jc w:val="center"/>
            </w:pPr>
            <w:r>
              <w:rPr>
                <w:sz w:val="22"/>
              </w:rPr>
              <w:t>vi</w:t>
            </w:r>
          </w:p>
        </w:tc>
      </w:tr>
      <w:tr w14:paraId="565B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375E2FB">
            <w:pPr>
              <w:spacing w:after="20" w:line="240" w:lineRule="auto"/>
              <w:jc w:val="center"/>
            </w:pPr>
            <w:r>
              <w:rPr>
                <w:b/>
                <w:sz w:val="22"/>
              </w:rPr>
              <w:t>1</w:t>
            </w:r>
          </w:p>
        </w:tc>
        <w:tc>
          <w:tcPr>
            <w:tcW w:w="6840" w:type="dxa"/>
          </w:tcPr>
          <w:p w14:paraId="7C918422">
            <w:pPr>
              <w:spacing w:after="20" w:line="240" w:lineRule="auto"/>
            </w:pPr>
            <w:r>
              <w:rPr>
                <w:b/>
                <w:sz w:val="22"/>
              </w:rPr>
              <w:t>Introduction</w:t>
            </w:r>
          </w:p>
        </w:tc>
        <w:tc>
          <w:tcPr>
            <w:tcW w:w="1512" w:type="dxa"/>
          </w:tcPr>
          <w:p w14:paraId="7586FB18">
            <w:pPr>
              <w:spacing w:after="20" w:line="240" w:lineRule="auto"/>
              <w:jc w:val="center"/>
              <w:rPr>
                <w:rFonts w:hint="default"/>
                <w:lang w:val="en-US"/>
              </w:rPr>
            </w:pPr>
            <w:r>
              <w:rPr>
                <w:rFonts w:hint="default"/>
                <w:lang w:val="en-US"/>
              </w:rPr>
              <w:t>1</w:t>
            </w:r>
          </w:p>
        </w:tc>
      </w:tr>
      <w:tr w14:paraId="1A99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7039DA9">
            <w:pPr>
              <w:spacing w:after="20" w:line="240" w:lineRule="auto"/>
              <w:jc w:val="center"/>
            </w:pPr>
          </w:p>
        </w:tc>
        <w:tc>
          <w:tcPr>
            <w:tcW w:w="6840" w:type="dxa"/>
          </w:tcPr>
          <w:p w14:paraId="00C41EC9">
            <w:pPr>
              <w:spacing w:after="20" w:line="240" w:lineRule="auto"/>
            </w:pPr>
            <w:r>
              <w:rPr>
                <w:sz w:val="22"/>
              </w:rPr>
              <w:t>1.1  Introduction to the Domain</w:t>
            </w:r>
          </w:p>
        </w:tc>
        <w:tc>
          <w:tcPr>
            <w:tcW w:w="1512" w:type="dxa"/>
          </w:tcPr>
          <w:p w14:paraId="7EDDB5F2">
            <w:pPr>
              <w:spacing w:after="20" w:line="240" w:lineRule="auto"/>
              <w:jc w:val="center"/>
              <w:rPr>
                <w:rFonts w:hint="default"/>
                <w:lang w:val="en-US"/>
              </w:rPr>
            </w:pPr>
            <w:r>
              <w:rPr>
                <w:rFonts w:hint="default"/>
                <w:lang w:val="en-US"/>
              </w:rPr>
              <w:t>2</w:t>
            </w:r>
          </w:p>
        </w:tc>
      </w:tr>
      <w:tr w14:paraId="27C2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8726D9">
            <w:pPr>
              <w:spacing w:after="20" w:line="240" w:lineRule="auto"/>
              <w:jc w:val="center"/>
            </w:pPr>
          </w:p>
        </w:tc>
        <w:tc>
          <w:tcPr>
            <w:tcW w:w="6840" w:type="dxa"/>
          </w:tcPr>
          <w:p w14:paraId="1EEA1346">
            <w:pPr>
              <w:spacing w:after="20" w:line="240" w:lineRule="auto"/>
            </w:pPr>
            <w:r>
              <w:rPr>
                <w:sz w:val="22"/>
              </w:rPr>
              <w:t>1.2  Problem Statement</w:t>
            </w:r>
          </w:p>
        </w:tc>
        <w:tc>
          <w:tcPr>
            <w:tcW w:w="1512" w:type="dxa"/>
          </w:tcPr>
          <w:p w14:paraId="14F22000">
            <w:pPr>
              <w:spacing w:after="20" w:line="240" w:lineRule="auto"/>
              <w:jc w:val="center"/>
              <w:rPr>
                <w:rFonts w:hint="default"/>
                <w:lang w:val="en-US"/>
              </w:rPr>
            </w:pPr>
            <w:r>
              <w:rPr>
                <w:rFonts w:hint="default"/>
                <w:lang w:val="en-US"/>
              </w:rPr>
              <w:t>3</w:t>
            </w:r>
          </w:p>
        </w:tc>
      </w:tr>
      <w:tr w14:paraId="3DDE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75C4638">
            <w:pPr>
              <w:spacing w:after="20" w:line="240" w:lineRule="auto"/>
              <w:jc w:val="center"/>
            </w:pPr>
          </w:p>
        </w:tc>
        <w:tc>
          <w:tcPr>
            <w:tcW w:w="6840" w:type="dxa"/>
          </w:tcPr>
          <w:p w14:paraId="59FEC907">
            <w:pPr>
              <w:spacing w:after="20" w:line="240" w:lineRule="auto"/>
            </w:pPr>
            <w:r>
              <w:rPr>
                <w:sz w:val="22"/>
              </w:rPr>
              <w:t>1.3  Motivation and Need for a Database</w:t>
            </w:r>
          </w:p>
        </w:tc>
        <w:tc>
          <w:tcPr>
            <w:tcW w:w="1512" w:type="dxa"/>
          </w:tcPr>
          <w:p w14:paraId="1E7306F5">
            <w:pPr>
              <w:spacing w:after="20" w:line="240" w:lineRule="auto"/>
              <w:jc w:val="center"/>
              <w:rPr>
                <w:rFonts w:hint="default"/>
                <w:lang w:val="en-US"/>
              </w:rPr>
            </w:pPr>
            <w:r>
              <w:rPr>
                <w:rFonts w:hint="default"/>
                <w:lang w:val="en-US"/>
              </w:rPr>
              <w:t>4</w:t>
            </w:r>
          </w:p>
        </w:tc>
      </w:tr>
      <w:tr w14:paraId="6438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32CEE96">
            <w:pPr>
              <w:spacing w:after="20" w:line="240" w:lineRule="auto"/>
              <w:jc w:val="center"/>
            </w:pPr>
          </w:p>
        </w:tc>
        <w:tc>
          <w:tcPr>
            <w:tcW w:w="6840" w:type="dxa"/>
          </w:tcPr>
          <w:p w14:paraId="0DC9AF23">
            <w:pPr>
              <w:spacing w:after="20" w:line="240" w:lineRule="auto"/>
            </w:pPr>
            <w:r>
              <w:rPr>
                <w:sz w:val="22"/>
              </w:rPr>
              <w:t>1.4  Objectives of the Project</w:t>
            </w:r>
          </w:p>
        </w:tc>
        <w:tc>
          <w:tcPr>
            <w:tcW w:w="1512" w:type="dxa"/>
          </w:tcPr>
          <w:p w14:paraId="0D507F80">
            <w:pPr>
              <w:spacing w:after="20" w:line="240" w:lineRule="auto"/>
              <w:jc w:val="center"/>
              <w:rPr>
                <w:rFonts w:hint="default"/>
                <w:lang w:val="en-US"/>
              </w:rPr>
            </w:pPr>
            <w:r>
              <w:rPr>
                <w:rFonts w:hint="default"/>
                <w:lang w:val="en-US"/>
              </w:rPr>
              <w:t>5</w:t>
            </w:r>
          </w:p>
        </w:tc>
      </w:tr>
      <w:tr w14:paraId="4CA9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409DDA8">
            <w:pPr>
              <w:spacing w:after="20" w:line="240" w:lineRule="auto"/>
              <w:jc w:val="center"/>
            </w:pPr>
          </w:p>
        </w:tc>
        <w:tc>
          <w:tcPr>
            <w:tcW w:w="6840" w:type="dxa"/>
          </w:tcPr>
          <w:p w14:paraId="19894E26">
            <w:pPr>
              <w:spacing w:after="20" w:line="240" w:lineRule="auto"/>
            </w:pPr>
            <w:r>
              <w:rPr>
                <w:sz w:val="22"/>
              </w:rPr>
              <w:t>1.5  Scope of the Project</w:t>
            </w:r>
          </w:p>
        </w:tc>
        <w:tc>
          <w:tcPr>
            <w:tcW w:w="1512" w:type="dxa"/>
          </w:tcPr>
          <w:p w14:paraId="4387D2A8">
            <w:pPr>
              <w:spacing w:after="20" w:line="240" w:lineRule="auto"/>
              <w:jc w:val="center"/>
              <w:rPr>
                <w:rFonts w:hint="default"/>
                <w:lang w:val="en-US"/>
              </w:rPr>
            </w:pPr>
            <w:r>
              <w:rPr>
                <w:rFonts w:hint="default"/>
                <w:lang w:val="en-US"/>
              </w:rPr>
              <w:t>6</w:t>
            </w:r>
          </w:p>
        </w:tc>
      </w:tr>
      <w:tr w14:paraId="5F1E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33CE4B">
            <w:pPr>
              <w:spacing w:after="20" w:line="240" w:lineRule="auto"/>
              <w:jc w:val="center"/>
            </w:pPr>
          </w:p>
        </w:tc>
        <w:tc>
          <w:tcPr>
            <w:tcW w:w="6840" w:type="dxa"/>
          </w:tcPr>
          <w:p w14:paraId="737DE344">
            <w:pPr>
              <w:spacing w:after="20" w:line="240" w:lineRule="auto"/>
            </w:pPr>
            <w:r>
              <w:rPr>
                <w:sz w:val="22"/>
              </w:rPr>
              <w:t>1.6  Organization of the Report</w:t>
            </w:r>
          </w:p>
        </w:tc>
        <w:tc>
          <w:tcPr>
            <w:tcW w:w="1512" w:type="dxa"/>
          </w:tcPr>
          <w:p w14:paraId="3F84A79B">
            <w:pPr>
              <w:spacing w:after="20" w:line="240" w:lineRule="auto"/>
              <w:jc w:val="center"/>
              <w:rPr>
                <w:rFonts w:hint="default"/>
                <w:lang w:val="en-US"/>
              </w:rPr>
            </w:pPr>
            <w:r>
              <w:rPr>
                <w:rFonts w:hint="default"/>
                <w:lang w:val="en-US"/>
              </w:rPr>
              <w:t>7</w:t>
            </w:r>
          </w:p>
        </w:tc>
      </w:tr>
      <w:tr w14:paraId="0331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9F3E257">
            <w:pPr>
              <w:spacing w:after="20" w:line="240" w:lineRule="auto"/>
              <w:jc w:val="center"/>
            </w:pPr>
            <w:r>
              <w:rPr>
                <w:b/>
                <w:sz w:val="22"/>
              </w:rPr>
              <w:t>2</w:t>
            </w:r>
          </w:p>
        </w:tc>
        <w:tc>
          <w:tcPr>
            <w:tcW w:w="6840" w:type="dxa"/>
          </w:tcPr>
          <w:p w14:paraId="5C3EEC36">
            <w:pPr>
              <w:spacing w:after="20" w:line="240" w:lineRule="auto"/>
            </w:pPr>
            <w:r>
              <w:rPr>
                <w:b/>
                <w:sz w:val="22"/>
              </w:rPr>
              <w:t>System Study and Tools</w:t>
            </w:r>
          </w:p>
        </w:tc>
        <w:tc>
          <w:tcPr>
            <w:tcW w:w="1512" w:type="dxa"/>
          </w:tcPr>
          <w:p w14:paraId="74F8ADD4">
            <w:pPr>
              <w:spacing w:after="20" w:line="240" w:lineRule="auto"/>
              <w:jc w:val="center"/>
              <w:rPr>
                <w:rFonts w:hint="default"/>
                <w:lang w:val="en-US"/>
              </w:rPr>
            </w:pPr>
            <w:r>
              <w:rPr>
                <w:rFonts w:hint="default"/>
                <w:lang w:val="en-US"/>
              </w:rPr>
              <w:t>8</w:t>
            </w:r>
          </w:p>
        </w:tc>
      </w:tr>
      <w:tr w14:paraId="523A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CF3045">
            <w:pPr>
              <w:spacing w:after="20" w:line="240" w:lineRule="auto"/>
              <w:jc w:val="center"/>
            </w:pPr>
          </w:p>
        </w:tc>
        <w:tc>
          <w:tcPr>
            <w:tcW w:w="6840" w:type="dxa"/>
          </w:tcPr>
          <w:p w14:paraId="6A7B77C5">
            <w:pPr>
              <w:spacing w:after="20" w:line="240" w:lineRule="auto"/>
            </w:pPr>
            <w:r>
              <w:rPr>
                <w:sz w:val="22"/>
              </w:rPr>
              <w:t>2.1  Existing System and Its Limitations</w:t>
            </w:r>
          </w:p>
        </w:tc>
        <w:tc>
          <w:tcPr>
            <w:tcW w:w="1512" w:type="dxa"/>
          </w:tcPr>
          <w:p w14:paraId="1DAEB3F5">
            <w:pPr>
              <w:spacing w:after="20" w:line="240" w:lineRule="auto"/>
              <w:jc w:val="center"/>
              <w:rPr>
                <w:rFonts w:hint="default"/>
                <w:lang w:val="en-US"/>
              </w:rPr>
            </w:pPr>
            <w:r>
              <w:rPr>
                <w:rFonts w:hint="default"/>
                <w:lang w:val="en-US"/>
              </w:rPr>
              <w:t>9</w:t>
            </w:r>
          </w:p>
        </w:tc>
      </w:tr>
      <w:tr w14:paraId="5C4C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96" w:type="dxa"/>
          </w:tcPr>
          <w:p w14:paraId="2B4D9D3F">
            <w:pPr>
              <w:spacing w:after="20" w:line="240" w:lineRule="auto"/>
              <w:jc w:val="center"/>
            </w:pPr>
          </w:p>
        </w:tc>
        <w:tc>
          <w:tcPr>
            <w:tcW w:w="6840" w:type="dxa"/>
          </w:tcPr>
          <w:p w14:paraId="5B9654C6">
            <w:pPr>
              <w:spacing w:after="20" w:line="240" w:lineRule="auto"/>
            </w:pPr>
            <w:r>
              <w:rPr>
                <w:sz w:val="22"/>
              </w:rPr>
              <w:t>2.2  Proposed Database System</w:t>
            </w:r>
          </w:p>
        </w:tc>
        <w:tc>
          <w:tcPr>
            <w:tcW w:w="1512" w:type="dxa"/>
          </w:tcPr>
          <w:p w14:paraId="313F166F">
            <w:pPr>
              <w:spacing w:after="20" w:line="240" w:lineRule="auto"/>
              <w:jc w:val="center"/>
              <w:rPr>
                <w:rFonts w:hint="default"/>
                <w:lang w:val="en-US"/>
              </w:rPr>
            </w:pPr>
            <w:r>
              <w:rPr>
                <w:rFonts w:hint="default"/>
                <w:lang w:val="en-US"/>
              </w:rPr>
              <w:t>10</w:t>
            </w:r>
          </w:p>
        </w:tc>
      </w:tr>
      <w:tr w14:paraId="344F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A009112">
            <w:pPr>
              <w:spacing w:after="20" w:line="240" w:lineRule="auto"/>
              <w:jc w:val="center"/>
            </w:pPr>
          </w:p>
        </w:tc>
        <w:tc>
          <w:tcPr>
            <w:tcW w:w="6840" w:type="dxa"/>
          </w:tcPr>
          <w:p w14:paraId="02CA46B8">
            <w:pPr>
              <w:spacing w:after="20" w:line="240" w:lineRule="auto"/>
            </w:pPr>
            <w:r>
              <w:rPr>
                <w:sz w:val="22"/>
              </w:rPr>
              <w:t>2.3  Tools and Technologies Used</w:t>
            </w:r>
          </w:p>
        </w:tc>
        <w:tc>
          <w:tcPr>
            <w:tcW w:w="1512" w:type="dxa"/>
          </w:tcPr>
          <w:p w14:paraId="2507B8F8">
            <w:pPr>
              <w:spacing w:after="20" w:line="240" w:lineRule="auto"/>
              <w:jc w:val="center"/>
              <w:rPr>
                <w:rFonts w:hint="default"/>
                <w:lang w:val="en-US"/>
              </w:rPr>
            </w:pPr>
            <w:r>
              <w:rPr>
                <w:rFonts w:hint="default"/>
                <w:lang w:val="en-US"/>
              </w:rPr>
              <w:t>11</w:t>
            </w:r>
          </w:p>
        </w:tc>
      </w:tr>
      <w:tr w14:paraId="2CF1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13D677A">
            <w:pPr>
              <w:spacing w:after="20" w:line="240" w:lineRule="auto"/>
              <w:jc w:val="center"/>
            </w:pPr>
          </w:p>
        </w:tc>
        <w:tc>
          <w:tcPr>
            <w:tcW w:w="6840" w:type="dxa"/>
          </w:tcPr>
          <w:p w14:paraId="5BB7B612">
            <w:pPr>
              <w:spacing w:after="20" w:line="240" w:lineRule="auto"/>
            </w:pPr>
            <w:r>
              <w:rPr>
                <w:sz w:val="22"/>
              </w:rPr>
              <w:t>2.4  Software and Hardware Requirements</w:t>
            </w:r>
          </w:p>
        </w:tc>
        <w:tc>
          <w:tcPr>
            <w:tcW w:w="1512" w:type="dxa"/>
          </w:tcPr>
          <w:p w14:paraId="31D0A908">
            <w:pPr>
              <w:spacing w:after="20" w:line="240" w:lineRule="auto"/>
              <w:jc w:val="center"/>
              <w:rPr>
                <w:rFonts w:hint="default"/>
                <w:lang w:val="en-US"/>
              </w:rPr>
            </w:pPr>
            <w:r>
              <w:rPr>
                <w:rFonts w:hint="default"/>
                <w:lang w:val="en-US"/>
              </w:rPr>
              <w:t>12</w:t>
            </w:r>
          </w:p>
        </w:tc>
      </w:tr>
      <w:tr w14:paraId="1066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2DF7E01">
            <w:pPr>
              <w:spacing w:after="20" w:line="240" w:lineRule="auto"/>
              <w:jc w:val="center"/>
            </w:pPr>
            <w:r>
              <w:rPr>
                <w:b/>
                <w:sz w:val="22"/>
              </w:rPr>
              <w:t>3</w:t>
            </w:r>
          </w:p>
        </w:tc>
        <w:tc>
          <w:tcPr>
            <w:tcW w:w="6840" w:type="dxa"/>
          </w:tcPr>
          <w:p w14:paraId="12F1B3D9">
            <w:pPr>
              <w:spacing w:after="20" w:line="240" w:lineRule="auto"/>
            </w:pPr>
            <w:r>
              <w:rPr>
                <w:b/>
                <w:sz w:val="22"/>
              </w:rPr>
              <w:t>Database Design  (Review – I)</w:t>
            </w:r>
          </w:p>
        </w:tc>
        <w:tc>
          <w:tcPr>
            <w:tcW w:w="1512" w:type="dxa"/>
          </w:tcPr>
          <w:p w14:paraId="5D8D4A3F">
            <w:pPr>
              <w:spacing w:after="20" w:line="240" w:lineRule="auto"/>
              <w:jc w:val="center"/>
              <w:rPr>
                <w:rFonts w:hint="default"/>
                <w:lang w:val="en-US"/>
              </w:rPr>
            </w:pPr>
            <w:r>
              <w:rPr>
                <w:rFonts w:hint="default"/>
                <w:lang w:val="en-US"/>
              </w:rPr>
              <w:t>13</w:t>
            </w:r>
          </w:p>
        </w:tc>
      </w:tr>
      <w:tr w14:paraId="14A1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C91F8F0">
            <w:pPr>
              <w:spacing w:after="20" w:line="240" w:lineRule="auto"/>
              <w:jc w:val="center"/>
            </w:pPr>
          </w:p>
        </w:tc>
        <w:tc>
          <w:tcPr>
            <w:tcW w:w="6840" w:type="dxa"/>
          </w:tcPr>
          <w:p w14:paraId="4707EDBF">
            <w:pPr>
              <w:spacing w:after="20" w:line="240" w:lineRule="auto"/>
            </w:pPr>
            <w:r>
              <w:rPr>
                <w:sz w:val="22"/>
              </w:rPr>
              <w:t>3.1  Identified Entities</w:t>
            </w:r>
          </w:p>
        </w:tc>
        <w:tc>
          <w:tcPr>
            <w:tcW w:w="1512" w:type="dxa"/>
          </w:tcPr>
          <w:p w14:paraId="16389B12">
            <w:pPr>
              <w:spacing w:after="20" w:line="240" w:lineRule="auto"/>
              <w:jc w:val="center"/>
              <w:rPr>
                <w:rFonts w:hint="default"/>
                <w:lang w:val="en-US"/>
              </w:rPr>
            </w:pPr>
            <w:r>
              <w:rPr>
                <w:rFonts w:hint="default"/>
                <w:lang w:val="en-US"/>
              </w:rPr>
              <w:t>14</w:t>
            </w:r>
          </w:p>
        </w:tc>
      </w:tr>
      <w:tr w14:paraId="77AC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BEEFD83">
            <w:pPr>
              <w:spacing w:after="20" w:line="240" w:lineRule="auto"/>
              <w:jc w:val="center"/>
            </w:pPr>
          </w:p>
        </w:tc>
        <w:tc>
          <w:tcPr>
            <w:tcW w:w="6840" w:type="dxa"/>
          </w:tcPr>
          <w:p w14:paraId="3A805EA9">
            <w:pPr>
              <w:spacing w:after="20" w:line="240" w:lineRule="auto"/>
            </w:pPr>
            <w:r>
              <w:rPr>
                <w:sz w:val="22"/>
              </w:rPr>
              <w:t>3.2  Entity Attributes and Attribute Types</w:t>
            </w:r>
          </w:p>
        </w:tc>
        <w:tc>
          <w:tcPr>
            <w:tcW w:w="1512" w:type="dxa"/>
          </w:tcPr>
          <w:p w14:paraId="69BC4B97">
            <w:pPr>
              <w:spacing w:after="20" w:line="240" w:lineRule="auto"/>
              <w:jc w:val="center"/>
              <w:rPr>
                <w:rFonts w:hint="default"/>
                <w:lang w:val="en-US"/>
              </w:rPr>
            </w:pPr>
            <w:r>
              <w:rPr>
                <w:rFonts w:hint="default"/>
                <w:lang w:val="en-US"/>
              </w:rPr>
              <w:t>15</w:t>
            </w:r>
          </w:p>
        </w:tc>
      </w:tr>
      <w:tr w14:paraId="7224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9DB0223">
            <w:pPr>
              <w:spacing w:after="20" w:line="240" w:lineRule="auto"/>
              <w:jc w:val="center"/>
            </w:pPr>
          </w:p>
        </w:tc>
        <w:tc>
          <w:tcPr>
            <w:tcW w:w="6840" w:type="dxa"/>
          </w:tcPr>
          <w:p w14:paraId="21EDC72B">
            <w:pPr>
              <w:spacing w:after="20" w:line="240" w:lineRule="auto"/>
            </w:pPr>
            <w:r>
              <w:rPr>
                <w:sz w:val="22"/>
              </w:rPr>
              <w:t>3.3  ER Diagram</w:t>
            </w:r>
          </w:p>
        </w:tc>
        <w:tc>
          <w:tcPr>
            <w:tcW w:w="1512" w:type="dxa"/>
          </w:tcPr>
          <w:p w14:paraId="39FE76EA">
            <w:pPr>
              <w:spacing w:after="20" w:line="240" w:lineRule="auto"/>
              <w:jc w:val="center"/>
              <w:rPr>
                <w:rFonts w:hint="default"/>
                <w:lang w:val="en-US"/>
              </w:rPr>
            </w:pPr>
            <w:r>
              <w:rPr>
                <w:rFonts w:hint="default"/>
                <w:lang w:val="en-US"/>
              </w:rPr>
              <w:t>16</w:t>
            </w:r>
          </w:p>
        </w:tc>
      </w:tr>
      <w:tr w14:paraId="2E93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A0BA98F">
            <w:pPr>
              <w:spacing w:after="20" w:line="240" w:lineRule="auto"/>
              <w:jc w:val="center"/>
            </w:pPr>
          </w:p>
        </w:tc>
        <w:tc>
          <w:tcPr>
            <w:tcW w:w="6840" w:type="dxa"/>
          </w:tcPr>
          <w:p w14:paraId="7C747689">
            <w:pPr>
              <w:spacing w:after="20" w:line="240" w:lineRule="auto"/>
            </w:pPr>
            <w:r>
              <w:rPr>
                <w:sz w:val="22"/>
              </w:rPr>
              <w:t>3.4  Relationships and Cardinality</w:t>
            </w:r>
          </w:p>
        </w:tc>
        <w:tc>
          <w:tcPr>
            <w:tcW w:w="1512" w:type="dxa"/>
          </w:tcPr>
          <w:p w14:paraId="1AF470B0">
            <w:pPr>
              <w:spacing w:after="20" w:line="240" w:lineRule="auto"/>
              <w:jc w:val="center"/>
              <w:rPr>
                <w:rFonts w:hint="default"/>
                <w:lang w:val="en-US"/>
              </w:rPr>
            </w:pPr>
            <w:r>
              <w:rPr>
                <w:rFonts w:hint="default"/>
                <w:lang w:val="en-US"/>
              </w:rPr>
              <w:t>17</w:t>
            </w:r>
          </w:p>
        </w:tc>
      </w:tr>
      <w:tr w14:paraId="5323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A23587B">
            <w:pPr>
              <w:spacing w:after="20" w:line="240" w:lineRule="auto"/>
              <w:jc w:val="center"/>
            </w:pPr>
          </w:p>
        </w:tc>
        <w:tc>
          <w:tcPr>
            <w:tcW w:w="6840" w:type="dxa"/>
          </w:tcPr>
          <w:p w14:paraId="3906623E">
            <w:pPr>
              <w:spacing w:after="20" w:line="240" w:lineRule="auto"/>
            </w:pPr>
            <w:r>
              <w:rPr>
                <w:sz w:val="22"/>
              </w:rPr>
              <w:t>3.5  Relational Database Schema</w:t>
            </w:r>
          </w:p>
        </w:tc>
        <w:tc>
          <w:tcPr>
            <w:tcW w:w="1512" w:type="dxa"/>
          </w:tcPr>
          <w:p w14:paraId="44F3AC3B">
            <w:pPr>
              <w:spacing w:after="20" w:line="240" w:lineRule="auto"/>
              <w:jc w:val="center"/>
              <w:rPr>
                <w:rFonts w:hint="default"/>
                <w:lang w:val="en-US"/>
              </w:rPr>
            </w:pPr>
            <w:r>
              <w:rPr>
                <w:rFonts w:hint="default"/>
                <w:lang w:val="en-US"/>
              </w:rPr>
              <w:t>18</w:t>
            </w:r>
          </w:p>
        </w:tc>
      </w:tr>
      <w:tr w14:paraId="425A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692935B">
            <w:pPr>
              <w:spacing w:after="20" w:line="240" w:lineRule="auto"/>
              <w:jc w:val="center"/>
            </w:pPr>
          </w:p>
        </w:tc>
        <w:tc>
          <w:tcPr>
            <w:tcW w:w="6840" w:type="dxa"/>
          </w:tcPr>
          <w:p w14:paraId="402BCA59">
            <w:pPr>
              <w:spacing w:after="20" w:line="240" w:lineRule="auto"/>
            </w:pPr>
            <w:r>
              <w:rPr>
                <w:sz w:val="22"/>
              </w:rPr>
              <w:t>3.6  Primary Keys and Foreign Keys</w:t>
            </w:r>
          </w:p>
        </w:tc>
        <w:tc>
          <w:tcPr>
            <w:tcW w:w="1512" w:type="dxa"/>
          </w:tcPr>
          <w:p w14:paraId="6AFE8C53">
            <w:pPr>
              <w:spacing w:after="20" w:line="240" w:lineRule="auto"/>
              <w:jc w:val="center"/>
              <w:rPr>
                <w:rFonts w:hint="default"/>
                <w:lang w:val="en-US"/>
              </w:rPr>
            </w:pPr>
            <w:r>
              <w:rPr>
                <w:rFonts w:hint="default"/>
                <w:lang w:val="en-US"/>
              </w:rPr>
              <w:t>19</w:t>
            </w:r>
          </w:p>
        </w:tc>
      </w:tr>
      <w:tr w14:paraId="5521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AFF89F4">
            <w:pPr>
              <w:spacing w:after="20" w:line="240" w:lineRule="auto"/>
              <w:jc w:val="center"/>
            </w:pPr>
          </w:p>
        </w:tc>
        <w:tc>
          <w:tcPr>
            <w:tcW w:w="6840" w:type="dxa"/>
          </w:tcPr>
          <w:p w14:paraId="585C06A4">
            <w:pPr>
              <w:spacing w:after="20" w:line="240" w:lineRule="auto"/>
            </w:pPr>
            <w:r>
              <w:rPr>
                <w:sz w:val="22"/>
              </w:rPr>
              <w:t>3.7  Normalization up to 3NF</w:t>
            </w:r>
          </w:p>
        </w:tc>
        <w:tc>
          <w:tcPr>
            <w:tcW w:w="1512" w:type="dxa"/>
          </w:tcPr>
          <w:p w14:paraId="5D77B9D6">
            <w:pPr>
              <w:spacing w:after="20" w:line="240" w:lineRule="auto"/>
              <w:jc w:val="center"/>
              <w:rPr>
                <w:rFonts w:hint="default"/>
                <w:lang w:val="en-US"/>
              </w:rPr>
            </w:pPr>
            <w:r>
              <w:rPr>
                <w:rFonts w:hint="default"/>
                <w:lang w:val="en-US"/>
              </w:rPr>
              <w:t>20</w:t>
            </w:r>
          </w:p>
        </w:tc>
      </w:tr>
      <w:tr w14:paraId="5B27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5FC827E">
            <w:pPr>
              <w:spacing w:after="20" w:line="240" w:lineRule="auto"/>
              <w:jc w:val="center"/>
            </w:pPr>
            <w:r>
              <w:rPr>
                <w:b/>
                <w:sz w:val="22"/>
              </w:rPr>
              <w:t>4</w:t>
            </w:r>
          </w:p>
        </w:tc>
        <w:tc>
          <w:tcPr>
            <w:tcW w:w="6840" w:type="dxa"/>
          </w:tcPr>
          <w:p w14:paraId="73270F03">
            <w:pPr>
              <w:spacing w:after="20" w:line="240" w:lineRule="auto"/>
            </w:pPr>
            <w:r>
              <w:rPr>
                <w:b/>
                <w:sz w:val="22"/>
              </w:rPr>
              <w:t>Database Implementation  (Review – II)</w:t>
            </w:r>
          </w:p>
        </w:tc>
        <w:tc>
          <w:tcPr>
            <w:tcW w:w="1512" w:type="dxa"/>
          </w:tcPr>
          <w:p w14:paraId="3C77CE04">
            <w:pPr>
              <w:spacing w:after="20" w:line="240" w:lineRule="auto"/>
              <w:jc w:val="center"/>
              <w:rPr>
                <w:rFonts w:hint="default"/>
                <w:lang w:val="en-US"/>
              </w:rPr>
            </w:pPr>
            <w:r>
              <w:rPr>
                <w:rFonts w:hint="default"/>
                <w:lang w:val="en-US"/>
              </w:rPr>
              <w:t>21</w:t>
            </w:r>
          </w:p>
        </w:tc>
      </w:tr>
      <w:tr w14:paraId="5CA9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CD7980F">
            <w:pPr>
              <w:spacing w:after="20" w:line="240" w:lineRule="auto"/>
              <w:jc w:val="center"/>
            </w:pPr>
          </w:p>
        </w:tc>
        <w:tc>
          <w:tcPr>
            <w:tcW w:w="6840" w:type="dxa"/>
          </w:tcPr>
          <w:p w14:paraId="45F13B42">
            <w:pPr>
              <w:spacing w:after="20" w:line="240" w:lineRule="auto"/>
            </w:pPr>
            <w:r>
              <w:rPr>
                <w:sz w:val="22"/>
              </w:rPr>
              <w:t>4.1  Database and Table Creation – DDL</w:t>
            </w:r>
          </w:p>
        </w:tc>
        <w:tc>
          <w:tcPr>
            <w:tcW w:w="1512" w:type="dxa"/>
          </w:tcPr>
          <w:p w14:paraId="527B3B93">
            <w:pPr>
              <w:spacing w:after="20" w:line="240" w:lineRule="auto"/>
              <w:jc w:val="center"/>
              <w:rPr>
                <w:rFonts w:hint="default"/>
                <w:lang w:val="en-US"/>
              </w:rPr>
            </w:pPr>
            <w:r>
              <w:rPr>
                <w:rFonts w:hint="default"/>
                <w:lang w:val="en-US"/>
              </w:rPr>
              <w:t>22</w:t>
            </w:r>
          </w:p>
        </w:tc>
      </w:tr>
      <w:tr w14:paraId="6C0D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9BF866E">
            <w:pPr>
              <w:spacing w:after="20" w:line="240" w:lineRule="auto"/>
              <w:jc w:val="center"/>
            </w:pPr>
          </w:p>
        </w:tc>
        <w:tc>
          <w:tcPr>
            <w:tcW w:w="6840" w:type="dxa"/>
          </w:tcPr>
          <w:p w14:paraId="73951BA0">
            <w:pPr>
              <w:spacing w:after="20" w:line="240" w:lineRule="auto"/>
            </w:pPr>
            <w:r>
              <w:rPr>
                <w:sz w:val="22"/>
              </w:rPr>
              <w:t>4.2  Sample Data Insertion – DML</w:t>
            </w:r>
          </w:p>
        </w:tc>
        <w:tc>
          <w:tcPr>
            <w:tcW w:w="1512" w:type="dxa"/>
          </w:tcPr>
          <w:p w14:paraId="3A51B805">
            <w:pPr>
              <w:spacing w:after="20" w:line="240" w:lineRule="auto"/>
              <w:jc w:val="center"/>
              <w:rPr>
                <w:rFonts w:hint="default"/>
                <w:lang w:val="en-US"/>
              </w:rPr>
            </w:pPr>
            <w:r>
              <w:rPr>
                <w:rFonts w:hint="default"/>
                <w:lang w:val="en-US"/>
              </w:rPr>
              <w:t>23</w:t>
            </w:r>
          </w:p>
        </w:tc>
      </w:tr>
      <w:tr w14:paraId="1E4B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9D11715">
            <w:pPr>
              <w:spacing w:after="20" w:line="240" w:lineRule="auto"/>
              <w:jc w:val="center"/>
            </w:pPr>
          </w:p>
        </w:tc>
        <w:tc>
          <w:tcPr>
            <w:tcW w:w="6840" w:type="dxa"/>
          </w:tcPr>
          <w:p w14:paraId="456F6B8D">
            <w:pPr>
              <w:spacing w:after="20" w:line="240" w:lineRule="auto"/>
            </w:pPr>
            <w:r>
              <w:rPr>
                <w:sz w:val="22"/>
              </w:rPr>
              <w:t>4.3  Constraints and Data Integrity</w:t>
            </w:r>
          </w:p>
        </w:tc>
        <w:tc>
          <w:tcPr>
            <w:tcW w:w="1512" w:type="dxa"/>
          </w:tcPr>
          <w:p w14:paraId="5E7DE1C7">
            <w:pPr>
              <w:spacing w:after="20" w:line="240" w:lineRule="auto"/>
              <w:jc w:val="center"/>
              <w:rPr>
                <w:rFonts w:hint="default"/>
                <w:lang w:val="en-US"/>
              </w:rPr>
            </w:pPr>
            <w:r>
              <w:rPr>
                <w:rFonts w:hint="default"/>
                <w:lang w:val="en-US"/>
              </w:rPr>
              <w:t>24</w:t>
            </w:r>
          </w:p>
        </w:tc>
      </w:tr>
      <w:tr w14:paraId="2C07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0E72E2D">
            <w:pPr>
              <w:spacing w:after="20" w:line="240" w:lineRule="auto"/>
              <w:jc w:val="center"/>
            </w:pPr>
          </w:p>
        </w:tc>
        <w:tc>
          <w:tcPr>
            <w:tcW w:w="6840" w:type="dxa"/>
          </w:tcPr>
          <w:p w14:paraId="4FE342CC">
            <w:pPr>
              <w:spacing w:after="20" w:line="240" w:lineRule="auto"/>
            </w:pPr>
            <w:r>
              <w:rPr>
                <w:sz w:val="22"/>
              </w:rPr>
              <w:t>4.4  Data Validation Rules</w:t>
            </w:r>
          </w:p>
        </w:tc>
        <w:tc>
          <w:tcPr>
            <w:tcW w:w="1512" w:type="dxa"/>
          </w:tcPr>
          <w:p w14:paraId="5C866CC4">
            <w:pPr>
              <w:spacing w:after="20" w:line="240" w:lineRule="auto"/>
              <w:jc w:val="center"/>
              <w:rPr>
                <w:rFonts w:hint="default"/>
                <w:lang w:val="en-US"/>
              </w:rPr>
            </w:pPr>
            <w:r>
              <w:rPr>
                <w:rFonts w:hint="default"/>
                <w:lang w:val="en-US"/>
              </w:rPr>
              <w:t>25</w:t>
            </w:r>
          </w:p>
        </w:tc>
      </w:tr>
      <w:tr w14:paraId="732A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6F3A3B8">
            <w:pPr>
              <w:spacing w:after="20" w:line="240" w:lineRule="auto"/>
              <w:jc w:val="center"/>
            </w:pPr>
            <w:r>
              <w:rPr>
                <w:b/>
                <w:sz w:val="22"/>
              </w:rPr>
              <w:t>5</w:t>
            </w:r>
          </w:p>
        </w:tc>
        <w:tc>
          <w:tcPr>
            <w:tcW w:w="6840" w:type="dxa"/>
          </w:tcPr>
          <w:p w14:paraId="3BDC93CC">
            <w:pPr>
              <w:spacing w:after="20" w:line="240" w:lineRule="auto"/>
            </w:pPr>
            <w:r>
              <w:rPr>
                <w:b/>
                <w:sz w:val="22"/>
              </w:rPr>
              <w:t>SQL Operations and Queries</w:t>
            </w:r>
          </w:p>
        </w:tc>
        <w:tc>
          <w:tcPr>
            <w:tcW w:w="1512" w:type="dxa"/>
          </w:tcPr>
          <w:p w14:paraId="181EDDAA">
            <w:pPr>
              <w:spacing w:after="20" w:line="240" w:lineRule="auto"/>
              <w:jc w:val="center"/>
              <w:rPr>
                <w:rFonts w:hint="default"/>
                <w:lang w:val="en-US"/>
              </w:rPr>
            </w:pPr>
            <w:r>
              <w:rPr>
                <w:rFonts w:hint="default"/>
                <w:lang w:val="en-US"/>
              </w:rPr>
              <w:t>26</w:t>
            </w:r>
          </w:p>
        </w:tc>
      </w:tr>
      <w:tr w14:paraId="5A19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367BB08">
            <w:pPr>
              <w:spacing w:after="20" w:line="240" w:lineRule="auto"/>
              <w:jc w:val="center"/>
            </w:pPr>
          </w:p>
        </w:tc>
        <w:tc>
          <w:tcPr>
            <w:tcW w:w="6840" w:type="dxa"/>
          </w:tcPr>
          <w:p w14:paraId="7D7EFF57">
            <w:pPr>
              <w:spacing w:after="20" w:line="240" w:lineRule="auto"/>
            </w:pPr>
            <w:r>
              <w:rPr>
                <w:sz w:val="22"/>
              </w:rPr>
              <w:t>5.1  DQL – Basic Retrieval Queries</w:t>
            </w:r>
          </w:p>
        </w:tc>
        <w:tc>
          <w:tcPr>
            <w:tcW w:w="1512" w:type="dxa"/>
          </w:tcPr>
          <w:p w14:paraId="0C1699DB">
            <w:pPr>
              <w:spacing w:after="20" w:line="240" w:lineRule="auto"/>
              <w:jc w:val="center"/>
              <w:rPr>
                <w:rFonts w:hint="default"/>
                <w:lang w:val="en-US"/>
              </w:rPr>
            </w:pPr>
            <w:r>
              <w:rPr>
                <w:rFonts w:hint="default"/>
                <w:lang w:val="en-US"/>
              </w:rPr>
              <w:t>27</w:t>
            </w:r>
          </w:p>
        </w:tc>
      </w:tr>
      <w:tr w14:paraId="3925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F1727CF">
            <w:pPr>
              <w:spacing w:after="20" w:line="240" w:lineRule="auto"/>
              <w:jc w:val="center"/>
            </w:pPr>
          </w:p>
        </w:tc>
        <w:tc>
          <w:tcPr>
            <w:tcW w:w="6840" w:type="dxa"/>
          </w:tcPr>
          <w:p w14:paraId="065EE421">
            <w:pPr>
              <w:spacing w:after="20" w:line="240" w:lineRule="auto"/>
            </w:pPr>
            <w:r>
              <w:rPr>
                <w:sz w:val="22"/>
              </w:rPr>
              <w:t>5.2  Join Operations</w:t>
            </w:r>
          </w:p>
        </w:tc>
        <w:tc>
          <w:tcPr>
            <w:tcW w:w="1512" w:type="dxa"/>
          </w:tcPr>
          <w:p w14:paraId="016274BF">
            <w:pPr>
              <w:spacing w:after="20" w:line="240" w:lineRule="auto"/>
              <w:jc w:val="center"/>
              <w:rPr>
                <w:rFonts w:hint="default"/>
                <w:lang w:val="en-US"/>
              </w:rPr>
            </w:pPr>
            <w:r>
              <w:rPr>
                <w:rFonts w:hint="default"/>
                <w:lang w:val="en-US"/>
              </w:rPr>
              <w:t>28</w:t>
            </w:r>
          </w:p>
        </w:tc>
      </w:tr>
      <w:tr w14:paraId="538C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F47B732">
            <w:pPr>
              <w:spacing w:after="20" w:line="240" w:lineRule="auto"/>
              <w:jc w:val="center"/>
            </w:pPr>
          </w:p>
        </w:tc>
        <w:tc>
          <w:tcPr>
            <w:tcW w:w="6840" w:type="dxa"/>
          </w:tcPr>
          <w:p w14:paraId="2D4BE19E">
            <w:pPr>
              <w:spacing w:after="20" w:line="240" w:lineRule="auto"/>
            </w:pPr>
            <w:r>
              <w:rPr>
                <w:sz w:val="22"/>
              </w:rPr>
              <w:t>5.3  Aggregate Functions, GROUP BY and HAVING</w:t>
            </w:r>
          </w:p>
        </w:tc>
        <w:tc>
          <w:tcPr>
            <w:tcW w:w="1512" w:type="dxa"/>
          </w:tcPr>
          <w:p w14:paraId="531B25F7">
            <w:pPr>
              <w:spacing w:after="20" w:line="240" w:lineRule="auto"/>
              <w:jc w:val="center"/>
              <w:rPr>
                <w:rFonts w:hint="default"/>
                <w:lang w:val="en-US"/>
              </w:rPr>
            </w:pPr>
            <w:r>
              <w:rPr>
                <w:rFonts w:hint="default"/>
                <w:lang w:val="en-US"/>
              </w:rPr>
              <w:t>29</w:t>
            </w:r>
          </w:p>
        </w:tc>
      </w:tr>
      <w:tr w14:paraId="70CB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B020DF1">
            <w:pPr>
              <w:spacing w:after="20" w:line="240" w:lineRule="auto"/>
              <w:jc w:val="center"/>
            </w:pPr>
          </w:p>
        </w:tc>
        <w:tc>
          <w:tcPr>
            <w:tcW w:w="6840" w:type="dxa"/>
          </w:tcPr>
          <w:p w14:paraId="28DDA6E0">
            <w:pPr>
              <w:spacing w:after="20" w:line="240" w:lineRule="auto"/>
            </w:pPr>
            <w:r>
              <w:rPr>
                <w:sz w:val="22"/>
              </w:rPr>
              <w:t>5.4  Nested and Correlated Subqueries</w:t>
            </w:r>
          </w:p>
        </w:tc>
        <w:tc>
          <w:tcPr>
            <w:tcW w:w="1512" w:type="dxa"/>
          </w:tcPr>
          <w:p w14:paraId="5A57AE6C">
            <w:pPr>
              <w:spacing w:after="20" w:line="240" w:lineRule="auto"/>
              <w:jc w:val="center"/>
              <w:rPr>
                <w:rFonts w:hint="default"/>
                <w:lang w:val="en-US"/>
              </w:rPr>
            </w:pPr>
            <w:r>
              <w:rPr>
                <w:rFonts w:hint="default"/>
                <w:lang w:val="en-US"/>
              </w:rPr>
              <w:t>30</w:t>
            </w:r>
          </w:p>
        </w:tc>
      </w:tr>
      <w:tr w14:paraId="7BB9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3E003CD">
            <w:pPr>
              <w:spacing w:after="20" w:line="240" w:lineRule="auto"/>
              <w:jc w:val="center"/>
            </w:pPr>
          </w:p>
        </w:tc>
        <w:tc>
          <w:tcPr>
            <w:tcW w:w="6840" w:type="dxa"/>
          </w:tcPr>
          <w:p w14:paraId="03FEB48E">
            <w:pPr>
              <w:spacing w:after="20" w:line="240" w:lineRule="auto"/>
            </w:pPr>
            <w:r>
              <w:rPr>
                <w:sz w:val="22"/>
              </w:rPr>
              <w:t>5.5  Views and Relational Set Operations</w:t>
            </w:r>
          </w:p>
        </w:tc>
        <w:tc>
          <w:tcPr>
            <w:tcW w:w="1512" w:type="dxa"/>
          </w:tcPr>
          <w:p w14:paraId="5D616056">
            <w:pPr>
              <w:spacing w:after="20" w:line="240" w:lineRule="auto"/>
              <w:jc w:val="center"/>
              <w:rPr>
                <w:rFonts w:hint="default"/>
                <w:lang w:val="en-US"/>
              </w:rPr>
            </w:pPr>
            <w:r>
              <w:rPr>
                <w:rFonts w:hint="default"/>
                <w:lang w:val="en-US"/>
              </w:rPr>
              <w:t>31</w:t>
            </w:r>
          </w:p>
        </w:tc>
      </w:tr>
      <w:tr w14:paraId="2A87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A140895">
            <w:pPr>
              <w:spacing w:after="20" w:line="240" w:lineRule="auto"/>
              <w:jc w:val="center"/>
            </w:pPr>
          </w:p>
        </w:tc>
        <w:tc>
          <w:tcPr>
            <w:tcW w:w="6840" w:type="dxa"/>
          </w:tcPr>
          <w:p w14:paraId="0D99EA83">
            <w:pPr>
              <w:spacing w:after="20" w:line="240" w:lineRule="auto"/>
            </w:pPr>
            <w:r>
              <w:rPr>
                <w:sz w:val="22"/>
              </w:rPr>
              <w:t>5.6  DCL and TCL Operations</w:t>
            </w:r>
          </w:p>
        </w:tc>
        <w:tc>
          <w:tcPr>
            <w:tcW w:w="1512" w:type="dxa"/>
          </w:tcPr>
          <w:p w14:paraId="64C667C6">
            <w:pPr>
              <w:spacing w:after="20" w:line="240" w:lineRule="auto"/>
              <w:jc w:val="center"/>
              <w:rPr>
                <w:rFonts w:hint="default"/>
                <w:lang w:val="en-US"/>
              </w:rPr>
            </w:pPr>
            <w:r>
              <w:rPr>
                <w:rFonts w:hint="default"/>
                <w:lang w:val="en-US"/>
              </w:rPr>
              <w:t>32</w:t>
            </w:r>
          </w:p>
        </w:tc>
      </w:tr>
      <w:tr w14:paraId="608D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DDBB3D7">
            <w:pPr>
              <w:spacing w:after="20" w:line="240" w:lineRule="auto"/>
              <w:jc w:val="center"/>
            </w:pPr>
            <w:r>
              <w:rPr>
                <w:b/>
                <w:sz w:val="22"/>
              </w:rPr>
              <w:t>6</w:t>
            </w:r>
          </w:p>
        </w:tc>
        <w:tc>
          <w:tcPr>
            <w:tcW w:w="6840" w:type="dxa"/>
          </w:tcPr>
          <w:p w14:paraId="308F1426">
            <w:pPr>
              <w:spacing w:after="20" w:line="240" w:lineRule="auto"/>
            </w:pPr>
            <w:r>
              <w:rPr>
                <w:b/>
                <w:sz w:val="22"/>
              </w:rPr>
              <w:t>Modules and Functionalities</w:t>
            </w:r>
          </w:p>
        </w:tc>
        <w:tc>
          <w:tcPr>
            <w:tcW w:w="1512" w:type="dxa"/>
          </w:tcPr>
          <w:p w14:paraId="7C04D5DC">
            <w:pPr>
              <w:spacing w:after="20" w:line="240" w:lineRule="auto"/>
              <w:jc w:val="center"/>
              <w:rPr>
                <w:rFonts w:hint="default"/>
                <w:lang w:val="en-US"/>
              </w:rPr>
            </w:pPr>
            <w:r>
              <w:rPr>
                <w:rFonts w:hint="default"/>
                <w:lang w:val="en-US"/>
              </w:rPr>
              <w:t>33</w:t>
            </w:r>
          </w:p>
        </w:tc>
      </w:tr>
      <w:tr w14:paraId="39E7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8D7BB6D">
            <w:pPr>
              <w:spacing w:after="20" w:line="240" w:lineRule="auto"/>
              <w:jc w:val="center"/>
            </w:pPr>
            <w:r>
              <w:rPr>
                <w:b/>
                <w:sz w:val="22"/>
              </w:rPr>
              <w:t>7</w:t>
            </w:r>
          </w:p>
        </w:tc>
        <w:tc>
          <w:tcPr>
            <w:tcW w:w="6840" w:type="dxa"/>
          </w:tcPr>
          <w:p w14:paraId="773E1285">
            <w:pPr>
              <w:spacing w:after="20" w:line="240" w:lineRule="auto"/>
            </w:pPr>
            <w:r>
              <w:rPr>
                <w:b/>
                <w:sz w:val="22"/>
              </w:rPr>
              <w:t>Results – Sample Outputs and Screenshots</w:t>
            </w:r>
          </w:p>
        </w:tc>
        <w:tc>
          <w:tcPr>
            <w:tcW w:w="1512" w:type="dxa"/>
          </w:tcPr>
          <w:p w14:paraId="235974ED">
            <w:pPr>
              <w:spacing w:after="20" w:line="240" w:lineRule="auto"/>
              <w:jc w:val="center"/>
              <w:rPr>
                <w:rFonts w:hint="default"/>
                <w:lang w:val="en-US"/>
              </w:rPr>
            </w:pPr>
            <w:r>
              <w:rPr>
                <w:rFonts w:hint="default"/>
                <w:lang w:val="en-US"/>
              </w:rPr>
              <w:t>34</w:t>
            </w:r>
          </w:p>
        </w:tc>
      </w:tr>
      <w:tr w14:paraId="6E8F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C18636A">
            <w:pPr>
              <w:spacing w:after="20" w:line="240" w:lineRule="auto"/>
              <w:jc w:val="center"/>
            </w:pPr>
            <w:r>
              <w:rPr>
                <w:b/>
                <w:sz w:val="22"/>
              </w:rPr>
              <w:t>8</w:t>
            </w:r>
          </w:p>
        </w:tc>
        <w:tc>
          <w:tcPr>
            <w:tcW w:w="6840" w:type="dxa"/>
          </w:tcPr>
          <w:p w14:paraId="4EAADE5B">
            <w:pPr>
              <w:spacing w:after="20" w:line="240" w:lineRule="auto"/>
            </w:pPr>
            <w:r>
              <w:rPr>
                <w:b/>
                <w:sz w:val="22"/>
              </w:rPr>
              <w:t>Testing and Data Validation</w:t>
            </w:r>
          </w:p>
        </w:tc>
        <w:tc>
          <w:tcPr>
            <w:tcW w:w="1512" w:type="dxa"/>
          </w:tcPr>
          <w:p w14:paraId="0C2124D9">
            <w:pPr>
              <w:spacing w:after="20" w:line="240" w:lineRule="auto"/>
              <w:jc w:val="center"/>
              <w:rPr>
                <w:rFonts w:hint="default"/>
                <w:lang w:val="en-US"/>
              </w:rPr>
            </w:pPr>
            <w:r>
              <w:rPr>
                <w:rFonts w:hint="default"/>
                <w:lang w:val="en-US"/>
              </w:rPr>
              <w:t>35</w:t>
            </w:r>
          </w:p>
        </w:tc>
      </w:tr>
      <w:tr w14:paraId="54A7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D5D829F">
            <w:pPr>
              <w:spacing w:after="20" w:line="240" w:lineRule="auto"/>
              <w:jc w:val="center"/>
            </w:pPr>
            <w:r>
              <w:rPr>
                <w:b/>
                <w:sz w:val="22"/>
              </w:rPr>
              <w:t>9</w:t>
            </w:r>
          </w:p>
        </w:tc>
        <w:tc>
          <w:tcPr>
            <w:tcW w:w="6840" w:type="dxa"/>
          </w:tcPr>
          <w:p w14:paraId="5768BF70">
            <w:pPr>
              <w:spacing w:after="20" w:line="240" w:lineRule="auto"/>
            </w:pPr>
            <w:r>
              <w:rPr>
                <w:b/>
                <w:sz w:val="22"/>
              </w:rPr>
              <w:t>GitHub Repository and Team Contribution</w:t>
            </w:r>
          </w:p>
        </w:tc>
        <w:tc>
          <w:tcPr>
            <w:tcW w:w="1512" w:type="dxa"/>
          </w:tcPr>
          <w:p w14:paraId="688515EF">
            <w:pPr>
              <w:spacing w:after="20" w:line="240" w:lineRule="auto"/>
              <w:jc w:val="center"/>
              <w:rPr>
                <w:rFonts w:hint="default"/>
                <w:lang w:val="en-US"/>
              </w:rPr>
            </w:pPr>
            <w:r>
              <w:rPr>
                <w:rFonts w:hint="default"/>
                <w:lang w:val="en-US"/>
              </w:rPr>
              <w:t>36</w:t>
            </w:r>
          </w:p>
        </w:tc>
      </w:tr>
      <w:tr w14:paraId="48CE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45024ED">
            <w:pPr>
              <w:spacing w:after="20" w:line="240" w:lineRule="auto"/>
              <w:jc w:val="center"/>
            </w:pPr>
            <w:r>
              <w:rPr>
                <w:b/>
                <w:sz w:val="22"/>
              </w:rPr>
              <w:t>10</w:t>
            </w:r>
          </w:p>
        </w:tc>
        <w:tc>
          <w:tcPr>
            <w:tcW w:w="6840" w:type="dxa"/>
          </w:tcPr>
          <w:p w14:paraId="01A56BA6">
            <w:pPr>
              <w:spacing w:after="20" w:line="240" w:lineRule="auto"/>
            </w:pPr>
            <w:r>
              <w:rPr>
                <w:b/>
                <w:sz w:val="22"/>
              </w:rPr>
              <w:t>Conclusion and Future Enhancements</w:t>
            </w:r>
          </w:p>
        </w:tc>
        <w:tc>
          <w:tcPr>
            <w:tcW w:w="1512" w:type="dxa"/>
          </w:tcPr>
          <w:p w14:paraId="421F60B9">
            <w:pPr>
              <w:spacing w:after="20" w:line="240" w:lineRule="auto"/>
              <w:jc w:val="center"/>
              <w:rPr>
                <w:rFonts w:hint="default"/>
                <w:lang w:val="en-US"/>
              </w:rPr>
            </w:pPr>
            <w:r>
              <w:rPr>
                <w:rFonts w:hint="default"/>
                <w:lang w:val="en-US"/>
              </w:rPr>
              <w:t>37</w:t>
            </w:r>
          </w:p>
        </w:tc>
      </w:tr>
      <w:tr w14:paraId="490B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331AFB8">
            <w:pPr>
              <w:spacing w:after="20" w:line="240" w:lineRule="auto"/>
              <w:jc w:val="center"/>
            </w:pPr>
          </w:p>
        </w:tc>
        <w:tc>
          <w:tcPr>
            <w:tcW w:w="6840" w:type="dxa"/>
          </w:tcPr>
          <w:p w14:paraId="142F04DB">
            <w:pPr>
              <w:spacing w:after="20" w:line="240" w:lineRule="auto"/>
            </w:pPr>
            <w:r>
              <w:rPr>
                <w:sz w:val="22"/>
              </w:rPr>
              <w:t>References</w:t>
            </w:r>
          </w:p>
        </w:tc>
        <w:tc>
          <w:tcPr>
            <w:tcW w:w="1512" w:type="dxa"/>
          </w:tcPr>
          <w:p w14:paraId="6ADA0552">
            <w:pPr>
              <w:spacing w:after="20" w:line="240" w:lineRule="auto"/>
              <w:jc w:val="center"/>
              <w:rPr>
                <w:rFonts w:hint="default"/>
                <w:lang w:val="en-US"/>
              </w:rPr>
            </w:pPr>
            <w:r>
              <w:rPr>
                <w:rFonts w:hint="default"/>
                <w:lang w:val="en-US"/>
              </w:rPr>
              <w:t>38</w:t>
            </w:r>
          </w:p>
        </w:tc>
      </w:tr>
      <w:tr w14:paraId="5143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7A79029">
            <w:pPr>
              <w:spacing w:after="20" w:line="240" w:lineRule="auto"/>
              <w:jc w:val="center"/>
            </w:pPr>
          </w:p>
        </w:tc>
        <w:tc>
          <w:tcPr>
            <w:tcW w:w="6840" w:type="dxa"/>
          </w:tcPr>
          <w:p w14:paraId="025241C6">
            <w:pPr>
              <w:spacing w:after="20" w:line="240" w:lineRule="auto"/>
            </w:pPr>
            <w:r>
              <w:rPr>
                <w:sz w:val="22"/>
              </w:rPr>
              <w:t>Appendix A – Complete SQL Script</w:t>
            </w:r>
          </w:p>
        </w:tc>
        <w:tc>
          <w:tcPr>
            <w:tcW w:w="1512" w:type="dxa"/>
          </w:tcPr>
          <w:p w14:paraId="28B20A58">
            <w:pPr>
              <w:spacing w:after="20" w:line="240" w:lineRule="auto"/>
              <w:jc w:val="center"/>
              <w:rPr>
                <w:rFonts w:hint="default"/>
                <w:lang w:val="en-US"/>
              </w:rPr>
            </w:pPr>
            <w:r>
              <w:rPr>
                <w:rFonts w:hint="default"/>
                <w:lang w:val="en-US"/>
              </w:rPr>
              <w:t>39</w:t>
            </w:r>
          </w:p>
        </w:tc>
      </w:tr>
    </w:tbl>
    <w:p w14:paraId="24471CE9">
      <w:r>
        <w:br w:type="page"/>
      </w:r>
    </w:p>
    <w:p w14:paraId="5A5BD03E">
      <w:pPr>
        <w:spacing w:after="240"/>
        <w:jc w:val="center"/>
      </w:pPr>
      <w:r>
        <w:rPr>
          <w:b/>
          <w:sz w:val="32"/>
        </w:rPr>
        <w:t>LIST OF FIGURES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6624"/>
        <w:gridCol w:w="1440"/>
      </w:tblGrid>
      <w:tr w14:paraId="1D41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2F3"/>
          </w:tcPr>
          <w:p w14:paraId="3098E594">
            <w:pPr>
              <w:spacing w:after="0" w:line="240" w:lineRule="auto"/>
              <w:jc w:val="center"/>
            </w:pPr>
            <w:r>
              <w:rPr>
                <w:b/>
                <w:sz w:val="22"/>
              </w:rPr>
              <w:t>Figure No.</w:t>
            </w:r>
          </w:p>
        </w:tc>
        <w:tc>
          <w:tcPr>
            <w:tcW w:w="6624" w:type="dxa"/>
            <w:shd w:val="clear" w:color="auto" w:fill="D9E2F3"/>
          </w:tcPr>
          <w:p w14:paraId="0AE7229C">
            <w:pPr>
              <w:spacing w:after="0" w:line="240" w:lineRule="auto"/>
              <w:jc w:val="center"/>
            </w:pPr>
            <w:r>
              <w:rPr>
                <w:b/>
                <w:sz w:val="22"/>
              </w:rPr>
              <w:t>Title of the Figure</w:t>
            </w:r>
          </w:p>
        </w:tc>
        <w:tc>
          <w:tcPr>
            <w:tcW w:w="1440" w:type="dxa"/>
            <w:shd w:val="clear" w:color="auto" w:fill="D9E2F3"/>
          </w:tcPr>
          <w:p w14:paraId="2BE497F3">
            <w:pPr>
              <w:spacing w:after="0" w:line="240" w:lineRule="auto"/>
              <w:jc w:val="center"/>
            </w:pPr>
            <w:r>
              <w:rPr>
                <w:b/>
                <w:sz w:val="22"/>
              </w:rPr>
              <w:t>Page No.</w:t>
            </w:r>
          </w:p>
        </w:tc>
      </w:tr>
      <w:tr w14:paraId="40F5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4129D8D">
            <w:pPr>
              <w:spacing w:after="0"/>
            </w:pPr>
            <w:r>
              <w:t>Fig. 3.1</w:t>
            </w:r>
          </w:p>
        </w:tc>
        <w:tc>
          <w:tcPr>
            <w:tcW w:w="6624" w:type="dxa"/>
          </w:tcPr>
          <w:p w14:paraId="3882EB6C">
            <w:pPr>
              <w:spacing w:after="0"/>
            </w:pPr>
            <w:r>
              <w:t>ER Diagram of the E - Commerce Order Management System</w:t>
            </w:r>
          </w:p>
        </w:tc>
        <w:tc>
          <w:tcPr>
            <w:tcW w:w="1440" w:type="dxa"/>
          </w:tcPr>
          <w:p w14:paraId="324FBBBF">
            <w:pPr>
              <w:spacing w:after="0"/>
            </w:pPr>
            <w:r>
              <w:t>7</w:t>
            </w:r>
          </w:p>
        </w:tc>
      </w:tr>
      <w:tr w14:paraId="3958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4267912">
            <w:pPr>
              <w:spacing w:after="0"/>
            </w:pPr>
            <w:r>
              <w:t>Fig. 3.2</w:t>
            </w:r>
          </w:p>
        </w:tc>
        <w:tc>
          <w:tcPr>
            <w:tcW w:w="6624" w:type="dxa"/>
          </w:tcPr>
          <w:p w14:paraId="0279D6C8">
            <w:pPr>
              <w:spacing w:after="0"/>
            </w:pPr>
            <w:r>
              <w:t>Relational Schema Diagram</w:t>
            </w:r>
          </w:p>
        </w:tc>
        <w:tc>
          <w:tcPr>
            <w:tcW w:w="1440" w:type="dxa"/>
          </w:tcPr>
          <w:p w14:paraId="18127978">
            <w:pPr>
              <w:spacing w:after="0"/>
            </w:pPr>
            <w:r>
              <w:t>9</w:t>
            </w:r>
          </w:p>
        </w:tc>
      </w:tr>
      <w:tr w14:paraId="7127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B2CD5F9">
            <w:pPr>
              <w:spacing w:after="0"/>
            </w:pPr>
            <w:r>
              <w:t>Fig. 4.1</w:t>
            </w:r>
          </w:p>
        </w:tc>
        <w:tc>
          <w:tcPr>
            <w:tcW w:w="6624" w:type="dxa"/>
          </w:tcPr>
          <w:p w14:paraId="39A89E0A">
            <w:pPr>
              <w:spacing w:after="0"/>
            </w:pPr>
            <w:r>
              <w:t>Successful Creation of Tables</w:t>
            </w:r>
          </w:p>
        </w:tc>
        <w:tc>
          <w:tcPr>
            <w:tcW w:w="1440" w:type="dxa"/>
          </w:tcPr>
          <w:p w14:paraId="09B21E24">
            <w:pPr>
              <w:spacing w:after="0"/>
            </w:pPr>
            <w:r>
              <w:t>14</w:t>
            </w:r>
          </w:p>
        </w:tc>
      </w:tr>
      <w:tr w14:paraId="1679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7A6D412">
            <w:pPr>
              <w:spacing w:after="0"/>
            </w:pPr>
            <w:r>
              <w:t>Fig. 4.2</w:t>
            </w:r>
          </w:p>
        </w:tc>
        <w:tc>
          <w:tcPr>
            <w:tcW w:w="6624" w:type="dxa"/>
          </w:tcPr>
          <w:p w14:paraId="7598C750">
            <w:pPr>
              <w:spacing w:after="0"/>
            </w:pPr>
            <w:r>
              <w:t>Sample Data Inserted into the Tables</w:t>
            </w:r>
          </w:p>
        </w:tc>
        <w:tc>
          <w:tcPr>
            <w:tcW w:w="1440" w:type="dxa"/>
          </w:tcPr>
          <w:p w14:paraId="01AB569D">
            <w:pPr>
              <w:spacing w:after="0"/>
            </w:pPr>
            <w:r>
              <w:t>18</w:t>
            </w:r>
          </w:p>
        </w:tc>
      </w:tr>
      <w:tr w14:paraId="7DA3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A1F39E4">
            <w:pPr>
              <w:spacing w:after="0"/>
            </w:pPr>
            <w:r>
              <w:t>Fig. 4.3</w:t>
            </w:r>
          </w:p>
        </w:tc>
        <w:tc>
          <w:tcPr>
            <w:tcW w:w="6624" w:type="dxa"/>
          </w:tcPr>
          <w:p w14:paraId="52294731">
            <w:pPr>
              <w:spacing w:after="0"/>
            </w:pPr>
            <w:r>
              <w:t>Referential Integrity Enforced by the Database</w:t>
            </w:r>
          </w:p>
        </w:tc>
        <w:tc>
          <w:tcPr>
            <w:tcW w:w="1440" w:type="dxa"/>
          </w:tcPr>
          <w:p w14:paraId="18DE500C">
            <w:pPr>
              <w:spacing w:after="0"/>
            </w:pPr>
            <w:r>
              <w:t>20</w:t>
            </w:r>
          </w:p>
        </w:tc>
      </w:tr>
      <w:tr w14:paraId="30EE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1482006">
            <w:pPr>
              <w:spacing w:after="0"/>
            </w:pPr>
            <w:r>
              <w:t>Fig. 7.1</w:t>
            </w:r>
          </w:p>
        </w:tc>
        <w:tc>
          <w:tcPr>
            <w:tcW w:w="6624" w:type="dxa"/>
          </w:tcPr>
          <w:p w14:paraId="255C14EE">
            <w:pPr>
              <w:spacing w:after="0"/>
            </w:pPr>
            <w:r>
              <w:t>Customer and Product Table Output</w:t>
            </w:r>
          </w:p>
        </w:tc>
        <w:tc>
          <w:tcPr>
            <w:tcW w:w="1440" w:type="dxa"/>
          </w:tcPr>
          <w:p w14:paraId="2C767FE9">
            <w:pPr>
              <w:spacing w:after="0"/>
            </w:pPr>
            <w:r>
              <w:t>25</w:t>
            </w:r>
          </w:p>
        </w:tc>
      </w:tr>
      <w:tr w14:paraId="17FF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8F022C0">
            <w:pPr>
              <w:spacing w:after="0"/>
            </w:pPr>
            <w:r>
              <w:t>Fig. 7.2</w:t>
            </w:r>
          </w:p>
        </w:tc>
        <w:tc>
          <w:tcPr>
            <w:tcW w:w="6624" w:type="dxa"/>
          </w:tcPr>
          <w:p w14:paraId="011471E2">
            <w:pPr>
              <w:spacing w:after="0"/>
            </w:pPr>
            <w:r>
              <w:t>Orders and Order Item Output</w:t>
            </w:r>
          </w:p>
        </w:tc>
        <w:tc>
          <w:tcPr>
            <w:tcW w:w="1440" w:type="dxa"/>
          </w:tcPr>
          <w:p w14:paraId="321D8E3A">
            <w:pPr>
              <w:spacing w:after="0"/>
            </w:pPr>
            <w:r>
              <w:t>25</w:t>
            </w:r>
          </w:p>
        </w:tc>
      </w:tr>
      <w:tr w14:paraId="15E1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88E81F6">
            <w:pPr>
              <w:spacing w:after="0"/>
            </w:pPr>
            <w:r>
              <w:t>Fig. 7.3</w:t>
            </w:r>
          </w:p>
        </w:tc>
        <w:tc>
          <w:tcPr>
            <w:tcW w:w="6624" w:type="dxa"/>
          </w:tcPr>
          <w:p w14:paraId="07A57AAE">
            <w:pPr>
              <w:spacing w:after="0"/>
            </w:pPr>
            <w:r>
              <w:t>Payment and Shipment Output</w:t>
            </w:r>
          </w:p>
        </w:tc>
        <w:tc>
          <w:tcPr>
            <w:tcW w:w="1440" w:type="dxa"/>
          </w:tcPr>
          <w:p w14:paraId="5571EDFD">
            <w:pPr>
              <w:spacing w:after="0"/>
            </w:pPr>
            <w:r>
              <w:t>25</w:t>
            </w:r>
          </w:p>
        </w:tc>
      </w:tr>
      <w:tr w14:paraId="155F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tcPr>
          <w:p w14:paraId="4B02DE69">
            <w:pPr>
              <w:spacing w:after="0"/>
            </w:pPr>
            <w:r>
              <w:t>Fig. 7.4</w:t>
            </w:r>
          </w:p>
        </w:tc>
        <w:tc>
          <w:tcPr>
            <w:tcW w:w="6624" w:type="dxa"/>
          </w:tcPr>
          <w:p w14:paraId="0C264F71">
            <w:pPr>
              <w:spacing w:after="0"/>
            </w:pPr>
            <w:r>
              <w:t>SQL Query Execution and Result</w:t>
            </w:r>
          </w:p>
        </w:tc>
        <w:tc>
          <w:tcPr>
            <w:tcW w:w="1440" w:type="dxa"/>
          </w:tcPr>
          <w:p w14:paraId="0A87C408">
            <w:pPr>
              <w:spacing w:after="0"/>
            </w:pPr>
            <w:r>
              <w:t>25</w:t>
            </w:r>
          </w:p>
        </w:tc>
      </w:tr>
    </w:tbl>
    <w:p w14:paraId="4443596B">
      <w:pPr>
        <w:spacing w:after="40"/>
      </w:pPr>
    </w:p>
    <w:p w14:paraId="41B9D398">
      <w:pPr>
        <w:spacing w:before="360" w:after="240"/>
        <w:jc w:val="center"/>
      </w:pPr>
      <w:r>
        <w:rPr>
          <w:b/>
          <w:sz w:val="32"/>
        </w:rPr>
        <w:t>LIST OF TABLES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6624"/>
        <w:gridCol w:w="1440"/>
      </w:tblGrid>
      <w:tr w14:paraId="6316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2F3"/>
          </w:tcPr>
          <w:p w14:paraId="050B0B8D">
            <w:pPr>
              <w:spacing w:after="0" w:line="240" w:lineRule="auto"/>
              <w:jc w:val="center"/>
            </w:pPr>
            <w:r>
              <w:rPr>
                <w:b/>
                <w:sz w:val="22"/>
              </w:rPr>
              <w:t>Table No.</w:t>
            </w:r>
          </w:p>
        </w:tc>
        <w:tc>
          <w:tcPr>
            <w:tcW w:w="6624" w:type="dxa"/>
            <w:shd w:val="clear" w:color="auto" w:fill="D9E2F3"/>
          </w:tcPr>
          <w:p w14:paraId="45A300E1">
            <w:pPr>
              <w:spacing w:after="0" w:line="240" w:lineRule="auto"/>
              <w:jc w:val="center"/>
            </w:pPr>
            <w:r>
              <w:rPr>
                <w:b/>
                <w:sz w:val="22"/>
              </w:rPr>
              <w:t>Title of the Table</w:t>
            </w:r>
          </w:p>
        </w:tc>
        <w:tc>
          <w:tcPr>
            <w:tcW w:w="1440" w:type="dxa"/>
            <w:shd w:val="clear" w:color="auto" w:fill="D9E2F3"/>
          </w:tcPr>
          <w:p w14:paraId="140B1339">
            <w:pPr>
              <w:spacing w:after="0" w:line="240" w:lineRule="auto"/>
              <w:jc w:val="center"/>
            </w:pPr>
            <w:r>
              <w:rPr>
                <w:b/>
                <w:sz w:val="22"/>
              </w:rPr>
              <w:t>Page No.</w:t>
            </w:r>
          </w:p>
        </w:tc>
      </w:tr>
      <w:tr w14:paraId="2100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tcPr>
          <w:p w14:paraId="5B6FCD9E">
            <w:pPr>
              <w:spacing w:after="0"/>
            </w:pPr>
            <w:r>
              <w:t>Table 2.1</w:t>
            </w:r>
          </w:p>
        </w:tc>
        <w:tc>
          <w:tcPr>
            <w:tcW w:w="6624" w:type="dxa"/>
          </w:tcPr>
          <w:p w14:paraId="48D187A1">
            <w:pPr>
              <w:spacing w:after="0"/>
            </w:pPr>
            <w:r>
              <w:t>Tools and Technologies Used</w:t>
            </w:r>
          </w:p>
        </w:tc>
        <w:tc>
          <w:tcPr>
            <w:tcW w:w="1440" w:type="dxa"/>
          </w:tcPr>
          <w:p w14:paraId="2E94D39C">
            <w:pPr>
              <w:spacing w:after="0"/>
            </w:pPr>
            <w:r>
              <w:t>4</w:t>
            </w:r>
          </w:p>
        </w:tc>
      </w:tr>
      <w:tr w14:paraId="440A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1C4B95">
            <w:pPr>
              <w:spacing w:after="0"/>
            </w:pPr>
            <w:r>
              <w:t>Table 2.2</w:t>
            </w:r>
          </w:p>
        </w:tc>
        <w:tc>
          <w:tcPr>
            <w:tcW w:w="6624" w:type="dxa"/>
          </w:tcPr>
          <w:p w14:paraId="757847FD">
            <w:pPr>
              <w:spacing w:after="0"/>
            </w:pPr>
            <w:r>
              <w:t>Software and Hardware Requirements</w:t>
            </w:r>
          </w:p>
        </w:tc>
        <w:tc>
          <w:tcPr>
            <w:tcW w:w="1440" w:type="dxa"/>
          </w:tcPr>
          <w:p w14:paraId="08258A97">
            <w:pPr>
              <w:spacing w:after="0"/>
            </w:pPr>
            <w:r>
              <w:t>5</w:t>
            </w:r>
          </w:p>
        </w:tc>
      </w:tr>
      <w:tr w14:paraId="2231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EF52661">
            <w:pPr>
              <w:spacing w:after="0"/>
            </w:pPr>
            <w:r>
              <w:t>Table 3.1</w:t>
            </w:r>
          </w:p>
        </w:tc>
        <w:tc>
          <w:tcPr>
            <w:tcW w:w="6624" w:type="dxa"/>
          </w:tcPr>
          <w:p w14:paraId="6B8DB601">
            <w:pPr>
              <w:spacing w:after="0"/>
            </w:pPr>
            <w:r>
              <w:t>Entities Identified for the Selected Domain</w:t>
            </w:r>
          </w:p>
        </w:tc>
        <w:tc>
          <w:tcPr>
            <w:tcW w:w="1440" w:type="dxa"/>
          </w:tcPr>
          <w:p w14:paraId="7946F4FA">
            <w:pPr>
              <w:spacing w:after="0"/>
            </w:pPr>
            <w:r>
              <w:t>5</w:t>
            </w:r>
          </w:p>
        </w:tc>
      </w:tr>
      <w:tr w14:paraId="57E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34C0D4A">
            <w:pPr>
              <w:spacing w:after="0"/>
            </w:pPr>
            <w:r>
              <w:t>Table 3.3</w:t>
            </w:r>
          </w:p>
        </w:tc>
        <w:tc>
          <w:tcPr>
            <w:tcW w:w="6624" w:type="dxa"/>
          </w:tcPr>
          <w:p w14:paraId="76EDFEF3">
            <w:pPr>
              <w:spacing w:after="0"/>
            </w:pPr>
            <w:r>
              <w:t>Relationships and Cardinality</w:t>
            </w:r>
          </w:p>
        </w:tc>
        <w:tc>
          <w:tcPr>
            <w:tcW w:w="1440" w:type="dxa"/>
          </w:tcPr>
          <w:p w14:paraId="12262AA3">
            <w:pPr>
              <w:spacing w:after="0"/>
            </w:pPr>
            <w:r>
              <w:t>7</w:t>
            </w:r>
          </w:p>
        </w:tc>
      </w:tr>
      <w:tr w14:paraId="0363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E9F97E6">
            <w:pPr>
              <w:spacing w:after="0"/>
            </w:pPr>
            <w:r>
              <w:t>Table 3.4</w:t>
            </w:r>
          </w:p>
        </w:tc>
        <w:tc>
          <w:tcPr>
            <w:tcW w:w="6624" w:type="dxa"/>
          </w:tcPr>
          <w:p w14:paraId="3392E45C">
            <w:pPr>
              <w:spacing w:after="0"/>
            </w:pPr>
            <w:r>
              <w:t>Relational Database Schema</w:t>
            </w:r>
          </w:p>
        </w:tc>
        <w:tc>
          <w:tcPr>
            <w:tcW w:w="1440" w:type="dxa"/>
          </w:tcPr>
          <w:p w14:paraId="4AD3F235">
            <w:pPr>
              <w:spacing w:after="0"/>
            </w:pPr>
            <w:r>
              <w:t>8</w:t>
            </w:r>
          </w:p>
        </w:tc>
      </w:tr>
      <w:tr w14:paraId="3C48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tcPr>
          <w:p w14:paraId="4749DE6B">
            <w:pPr>
              <w:spacing w:after="0"/>
            </w:pPr>
            <w:r>
              <w:t>Table 3.5</w:t>
            </w:r>
          </w:p>
        </w:tc>
        <w:tc>
          <w:tcPr>
            <w:tcW w:w="6624" w:type="dxa"/>
          </w:tcPr>
          <w:p w14:paraId="0521EFE6">
            <w:pPr>
              <w:spacing w:after="0"/>
            </w:pPr>
            <w:r>
              <w:t>Primary Key and Foreign Key Definitions</w:t>
            </w:r>
          </w:p>
        </w:tc>
        <w:tc>
          <w:tcPr>
            <w:tcW w:w="1440" w:type="dxa"/>
          </w:tcPr>
          <w:p w14:paraId="464B7360">
            <w:pPr>
              <w:spacing w:after="0"/>
            </w:pPr>
            <w:r>
              <w:t>9</w:t>
            </w:r>
          </w:p>
        </w:tc>
      </w:tr>
      <w:tr w14:paraId="7571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12BA799">
            <w:pPr>
              <w:spacing w:after="0"/>
            </w:pPr>
            <w:r>
              <w:t>Table 3.6</w:t>
            </w:r>
          </w:p>
        </w:tc>
        <w:tc>
          <w:tcPr>
            <w:tcW w:w="6624" w:type="dxa"/>
          </w:tcPr>
          <w:p w14:paraId="73594DBF">
            <w:pPr>
              <w:spacing w:after="0"/>
            </w:pPr>
            <w:r>
              <w:t>Normalization Steps</w:t>
            </w:r>
          </w:p>
        </w:tc>
        <w:tc>
          <w:tcPr>
            <w:tcW w:w="1440" w:type="dxa"/>
          </w:tcPr>
          <w:p w14:paraId="6EDF83F7">
            <w:pPr>
              <w:spacing w:after="0"/>
            </w:pPr>
            <w:r>
              <w:t>10</w:t>
            </w:r>
          </w:p>
        </w:tc>
      </w:tr>
      <w:tr w14:paraId="243B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588ED73">
            <w:pPr>
              <w:spacing w:after="0"/>
            </w:pPr>
            <w:r>
              <w:t>Table 4.1</w:t>
            </w:r>
          </w:p>
        </w:tc>
        <w:tc>
          <w:tcPr>
            <w:tcW w:w="6624" w:type="dxa"/>
          </w:tcPr>
          <w:p w14:paraId="4A29772C">
            <w:pPr>
              <w:spacing w:after="0"/>
            </w:pPr>
            <w:r>
              <w:t>Sample Data Summary</w:t>
            </w:r>
          </w:p>
        </w:tc>
        <w:tc>
          <w:tcPr>
            <w:tcW w:w="1440" w:type="dxa"/>
          </w:tcPr>
          <w:p w14:paraId="349B1601">
            <w:pPr>
              <w:spacing w:after="0"/>
            </w:pPr>
            <w:r>
              <w:t>14</w:t>
            </w:r>
          </w:p>
        </w:tc>
      </w:tr>
      <w:tr w14:paraId="7D4C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84488E5">
            <w:pPr>
              <w:spacing w:after="0"/>
            </w:pPr>
            <w:r>
              <w:t>Table 4.2</w:t>
            </w:r>
          </w:p>
        </w:tc>
        <w:tc>
          <w:tcPr>
            <w:tcW w:w="6624" w:type="dxa"/>
          </w:tcPr>
          <w:p w14:paraId="3E7AFFC2">
            <w:pPr>
              <w:spacing w:after="0"/>
            </w:pPr>
            <w:r>
              <w:t>Constraints and Data Integrity Rules</w:t>
            </w:r>
          </w:p>
        </w:tc>
        <w:tc>
          <w:tcPr>
            <w:tcW w:w="1440" w:type="dxa"/>
          </w:tcPr>
          <w:p w14:paraId="78AD3007">
            <w:pPr>
              <w:spacing w:after="0"/>
            </w:pPr>
            <w:r>
              <w:t>18</w:t>
            </w:r>
          </w:p>
        </w:tc>
      </w:tr>
      <w:tr w14:paraId="42BE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818EAB4">
            <w:pPr>
              <w:spacing w:after="0"/>
            </w:pPr>
            <w:r>
              <w:t>Table 5.1</w:t>
            </w:r>
          </w:p>
        </w:tc>
        <w:tc>
          <w:tcPr>
            <w:tcW w:w="6624" w:type="dxa"/>
          </w:tcPr>
          <w:p w14:paraId="5C3E15BA">
            <w:pPr>
              <w:spacing w:after="0"/>
            </w:pPr>
            <w:r>
              <w:t>Basic Retrieval Queries</w:t>
            </w:r>
          </w:p>
        </w:tc>
        <w:tc>
          <w:tcPr>
            <w:tcW w:w="1440" w:type="dxa"/>
          </w:tcPr>
          <w:p w14:paraId="26599FBB">
            <w:pPr>
              <w:spacing w:after="0"/>
            </w:pPr>
            <w:r>
              <w:t>21</w:t>
            </w:r>
          </w:p>
        </w:tc>
      </w:tr>
      <w:tr w14:paraId="5104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5B657D5">
            <w:pPr>
              <w:spacing w:after="0"/>
            </w:pPr>
            <w:r>
              <w:t>Table 5.2</w:t>
            </w:r>
          </w:p>
        </w:tc>
        <w:tc>
          <w:tcPr>
            <w:tcW w:w="6624" w:type="dxa"/>
          </w:tcPr>
          <w:p w14:paraId="7893B912">
            <w:pPr>
              <w:spacing w:after="0"/>
            </w:pPr>
            <w:r>
              <w:t>Join Operations</w:t>
            </w:r>
          </w:p>
        </w:tc>
        <w:tc>
          <w:tcPr>
            <w:tcW w:w="1440" w:type="dxa"/>
          </w:tcPr>
          <w:p w14:paraId="54CB6717">
            <w:pPr>
              <w:spacing w:after="0"/>
            </w:pPr>
            <w:r>
              <w:t>21</w:t>
            </w:r>
          </w:p>
        </w:tc>
      </w:tr>
      <w:tr w14:paraId="69FB92FD">
        <w:tblPrEx>
          <w:tblCellMar>
            <w:top w:w="0" w:type="dxa"/>
            <w:left w:w="108" w:type="dxa"/>
            <w:bottom w:w="0" w:type="dxa"/>
            <w:right w:w="108" w:type="dxa"/>
          </w:tblCellMar>
        </w:tblPrEx>
        <w:trPr>
          <w:jc w:val="center"/>
        </w:trPr>
        <w:tc>
          <w:tcPr>
            <w:tcW w:w="1584" w:type="dxa"/>
          </w:tcPr>
          <w:p w14:paraId="4255D2A7">
            <w:pPr>
              <w:spacing w:after="0"/>
            </w:pPr>
            <w:r>
              <w:t>Table 5.3</w:t>
            </w:r>
          </w:p>
        </w:tc>
        <w:tc>
          <w:tcPr>
            <w:tcW w:w="6624" w:type="dxa"/>
          </w:tcPr>
          <w:p w14:paraId="099CC8C8">
            <w:pPr>
              <w:spacing w:after="0"/>
            </w:pPr>
            <w:r>
              <w:t>Aggregate, GROUP BY and HAVING Queries</w:t>
            </w:r>
          </w:p>
        </w:tc>
        <w:tc>
          <w:tcPr>
            <w:tcW w:w="1440" w:type="dxa"/>
          </w:tcPr>
          <w:p w14:paraId="2F6AB977">
            <w:pPr>
              <w:spacing w:after="0"/>
            </w:pPr>
            <w:r>
              <w:t>21</w:t>
            </w:r>
          </w:p>
        </w:tc>
      </w:tr>
      <w:tr w14:paraId="6111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F4611B6">
            <w:pPr>
              <w:spacing w:after="0"/>
            </w:pPr>
            <w:r>
              <w:t>Table 5.4</w:t>
            </w:r>
          </w:p>
        </w:tc>
        <w:tc>
          <w:tcPr>
            <w:tcW w:w="6624" w:type="dxa"/>
          </w:tcPr>
          <w:p w14:paraId="75130021">
            <w:pPr>
              <w:spacing w:after="0"/>
            </w:pPr>
            <w:r>
              <w:t>Subqueries</w:t>
            </w:r>
          </w:p>
        </w:tc>
        <w:tc>
          <w:tcPr>
            <w:tcW w:w="1440" w:type="dxa"/>
          </w:tcPr>
          <w:p w14:paraId="7FEA3629">
            <w:pPr>
              <w:spacing w:after="0"/>
            </w:pPr>
            <w:r>
              <w:t>22</w:t>
            </w:r>
          </w:p>
        </w:tc>
      </w:tr>
      <w:tr w14:paraId="7314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1A1BF0D">
            <w:pPr>
              <w:spacing w:after="0"/>
            </w:pPr>
            <w:r>
              <w:t>Table 5.5</w:t>
            </w:r>
          </w:p>
        </w:tc>
        <w:tc>
          <w:tcPr>
            <w:tcW w:w="6624" w:type="dxa"/>
          </w:tcPr>
          <w:p w14:paraId="76CB4BE2">
            <w:pPr>
              <w:spacing w:after="0"/>
            </w:pPr>
            <w:r>
              <w:t>Views and Set Operations</w:t>
            </w:r>
          </w:p>
        </w:tc>
        <w:tc>
          <w:tcPr>
            <w:tcW w:w="1440" w:type="dxa"/>
          </w:tcPr>
          <w:p w14:paraId="3CEC913D">
            <w:pPr>
              <w:spacing w:after="0"/>
            </w:pPr>
            <w:r>
              <w:t>22</w:t>
            </w:r>
          </w:p>
        </w:tc>
      </w:tr>
      <w:tr w14:paraId="4857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F379F91">
            <w:pPr>
              <w:spacing w:after="0"/>
            </w:pPr>
            <w:r>
              <w:t>Table 5.6</w:t>
            </w:r>
          </w:p>
        </w:tc>
        <w:tc>
          <w:tcPr>
            <w:tcW w:w="6624" w:type="dxa"/>
          </w:tcPr>
          <w:p w14:paraId="36A1039D">
            <w:pPr>
              <w:spacing w:after="0"/>
            </w:pPr>
            <w:r>
              <w:t>DCL and TCL Operations</w:t>
            </w:r>
          </w:p>
        </w:tc>
        <w:tc>
          <w:tcPr>
            <w:tcW w:w="1440" w:type="dxa"/>
          </w:tcPr>
          <w:p w14:paraId="4C362862">
            <w:pPr>
              <w:spacing w:after="0"/>
            </w:pPr>
            <w:r>
              <w:t>23</w:t>
            </w:r>
          </w:p>
        </w:tc>
      </w:tr>
      <w:tr w14:paraId="409A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C133686">
            <w:pPr>
              <w:spacing w:after="0"/>
            </w:pPr>
            <w:r>
              <w:t>Table 6.1</w:t>
            </w:r>
          </w:p>
        </w:tc>
        <w:tc>
          <w:tcPr>
            <w:tcW w:w="6624" w:type="dxa"/>
          </w:tcPr>
          <w:p w14:paraId="68866532">
            <w:pPr>
              <w:spacing w:after="0"/>
            </w:pPr>
            <w:r>
              <w:t>Modules and Their Functionalities</w:t>
            </w:r>
          </w:p>
        </w:tc>
        <w:tc>
          <w:tcPr>
            <w:tcW w:w="1440" w:type="dxa"/>
          </w:tcPr>
          <w:p w14:paraId="6380FA66">
            <w:pPr>
              <w:spacing w:after="0"/>
            </w:pPr>
            <w:r>
              <w:t>24</w:t>
            </w:r>
          </w:p>
        </w:tc>
      </w:tr>
      <w:tr w14:paraId="65F5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5F718E2">
            <w:pPr>
              <w:spacing w:after="0"/>
            </w:pPr>
            <w:r>
              <w:t>Table 8.1</w:t>
            </w:r>
          </w:p>
        </w:tc>
        <w:tc>
          <w:tcPr>
            <w:tcW w:w="6624" w:type="dxa"/>
          </w:tcPr>
          <w:p w14:paraId="732D9CEB">
            <w:pPr>
              <w:spacing w:after="0"/>
            </w:pPr>
            <w:r>
              <w:t>Test Cases and Results</w:t>
            </w:r>
          </w:p>
        </w:tc>
        <w:tc>
          <w:tcPr>
            <w:tcW w:w="1440" w:type="dxa"/>
          </w:tcPr>
          <w:p w14:paraId="5DF4F274">
            <w:pPr>
              <w:spacing w:after="0"/>
            </w:pPr>
            <w:r>
              <w:t>26</w:t>
            </w:r>
          </w:p>
        </w:tc>
      </w:tr>
      <w:tr w14:paraId="18A41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473C73F">
            <w:pPr>
              <w:spacing w:after="0"/>
            </w:pPr>
            <w:r>
              <w:t>Table 9.1</w:t>
            </w:r>
          </w:p>
        </w:tc>
        <w:tc>
          <w:tcPr>
            <w:tcW w:w="6624" w:type="dxa"/>
          </w:tcPr>
          <w:p w14:paraId="6CA10ACC">
            <w:pPr>
              <w:spacing w:after="0"/>
            </w:pPr>
            <w:r>
              <w:t>Team Responsibilities</w:t>
            </w:r>
          </w:p>
        </w:tc>
        <w:tc>
          <w:tcPr>
            <w:tcW w:w="1440" w:type="dxa"/>
          </w:tcPr>
          <w:p w14:paraId="26373268">
            <w:pPr>
              <w:spacing w:after="0"/>
            </w:pPr>
            <w:r>
              <w:t>27</w:t>
            </w:r>
          </w:p>
        </w:tc>
      </w:tr>
      <w:tr w14:paraId="04F2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01C3C39">
            <w:pPr>
              <w:spacing w:after="0"/>
            </w:pPr>
            <w:r>
              <w:t>Table 9.2</w:t>
            </w:r>
          </w:p>
        </w:tc>
        <w:tc>
          <w:tcPr>
            <w:tcW w:w="6624" w:type="dxa"/>
          </w:tcPr>
          <w:p w14:paraId="557A7B9E">
            <w:pPr>
              <w:spacing w:after="0"/>
            </w:pPr>
            <w:r>
              <w:t>Review-wise Progress Record</w:t>
            </w:r>
          </w:p>
        </w:tc>
        <w:tc>
          <w:tcPr>
            <w:tcW w:w="1440" w:type="dxa"/>
          </w:tcPr>
          <w:p w14:paraId="42377FF3">
            <w:pPr>
              <w:spacing w:after="0"/>
            </w:pPr>
            <w:r>
              <w:t>27</w:t>
            </w:r>
          </w:p>
        </w:tc>
      </w:tr>
    </w:tbl>
    <w:p w14:paraId="3058C37A">
      <w:pPr>
        <w:spacing w:after="40"/>
      </w:pPr>
    </w:p>
    <w:p w14:paraId="29DC5E87">
      <w:r>
        <w:br w:type="page"/>
      </w:r>
    </w:p>
    <w:p w14:paraId="729B74E4">
      <w:pPr>
        <w:spacing w:before="360" w:after="240"/>
        <w:jc w:val="center"/>
        <w:rPr>
          <w:rFonts w:hint="default" w:ascii="Times New Roman" w:hAnsi="Times New Roman" w:cs="Times New Roman"/>
          <w:b/>
          <w:sz w:val="24"/>
          <w:szCs w:val="24"/>
        </w:rPr>
      </w:pPr>
    </w:p>
    <w:p w14:paraId="51F82387">
      <w:pPr>
        <w:pStyle w:val="3"/>
        <w:rPr>
          <w:sz w:val="28"/>
          <w:szCs w:val="28"/>
        </w:rPr>
      </w:pPr>
      <w:r>
        <w:rPr>
          <w:sz w:val="32"/>
          <w:szCs w:val="32"/>
        </w:rPr>
        <w:t>CHAPTER 1: INTRODUCTION</w:t>
      </w:r>
    </w:p>
    <w:p w14:paraId="3777E5CF">
      <w:pPr>
        <w:pStyle w:val="4"/>
        <w:rPr>
          <w:sz w:val="28"/>
          <w:szCs w:val="28"/>
        </w:rPr>
      </w:pPr>
      <w:r>
        <w:rPr>
          <w:sz w:val="28"/>
          <w:szCs w:val="28"/>
        </w:rPr>
        <w:t>1.1  Introduction to the Domain</w:t>
      </w:r>
    </w:p>
    <w:p w14:paraId="75BEF088">
      <w:pPr>
        <w:pStyle w:val="33"/>
        <w:keepNext w:val="0"/>
        <w:keepLines w:val="0"/>
        <w:widowControl/>
        <w:suppressLineNumbers w:val="0"/>
        <w:spacing w:before="0" w:beforeAutospacing="1" w:after="0" w:afterAutospacing="1"/>
        <w:ind w:left="0" w:right="0"/>
      </w:pPr>
      <w:r>
        <w:t>E-Commerce is a domain that deals with buying and selling products through online platforms. An e-commerce system manages different types of information such as customer details, product details, orders, payments, and delivery information. It helps customers place orders and allows the organization to manage products and track orders efficiently.</w:t>
      </w:r>
    </w:p>
    <w:p w14:paraId="0721C917">
      <w:pPr>
        <w:pStyle w:val="33"/>
        <w:keepNext w:val="0"/>
        <w:keepLines w:val="0"/>
        <w:widowControl/>
        <w:suppressLineNumbers w:val="0"/>
        <w:spacing w:beforeAutospacing="1"/>
      </w:pPr>
      <w:r>
        <w:t>The E-Commerce Order Management System focuses on managing the complete order-related process in a structured manner. The system maintains information about customers, products, orders, order items, payments, and deliveries. These entities are connected through well-defined relationships to make the data organized and easily accessible.</w:t>
      </w:r>
    </w:p>
    <w:p w14:paraId="535B5B51">
      <w:pPr>
        <w:pStyle w:val="33"/>
        <w:keepNext w:val="0"/>
        <w:keepLines w:val="0"/>
        <w:widowControl/>
        <w:suppressLineNumbers w:val="0"/>
        <w:spacing w:beforeAutospacing="1"/>
      </w:pPr>
      <w:r>
        <w:t xml:space="preserve">The proposed database provides a centralized system for storing and managing e-commerce information. It helps reduce data duplication, maintain consistency, and retrieve required information efficiently. The system mainly focuses on the flow from </w:t>
      </w:r>
      <w:r>
        <w:rPr>
          <w:rStyle w:val="34"/>
        </w:rPr>
        <w:t>Customer → Order → Order Item → Product</w:t>
      </w:r>
      <w:r>
        <w:t xml:space="preserve"> and connects orders with </w:t>
      </w:r>
      <w:r>
        <w:rPr>
          <w:rStyle w:val="34"/>
        </w:rPr>
        <w:t>Payment and Delivery</w:t>
      </w:r>
    </w:p>
    <w:p w14:paraId="68EA65B3">
      <w:pPr>
        <w:jc w:val="center"/>
      </w:pPr>
    </w:p>
    <w:p w14:paraId="034C7672">
      <w:pPr>
        <w:jc w:val="center"/>
      </w:pPr>
    </w:p>
    <w:p w14:paraId="2768B4E7">
      <w:pPr>
        <w:jc w:val="center"/>
      </w:pPr>
    </w:p>
    <w:p w14:paraId="76F0D251">
      <w:pPr>
        <w:jc w:val="center"/>
      </w:pPr>
    </w:p>
    <w:p w14:paraId="4F6F87E1">
      <w:pPr>
        <w:pStyle w:val="4"/>
        <w:rPr>
          <w:sz w:val="28"/>
          <w:szCs w:val="28"/>
        </w:rPr>
      </w:pPr>
      <w:r>
        <w:rPr>
          <w:sz w:val="28"/>
          <w:szCs w:val="28"/>
        </w:rPr>
        <w:t>1.2  Problem Statement</w:t>
      </w:r>
    </w:p>
    <w:p w14:paraId="42F5CB42">
      <w:pPr>
        <w:pStyle w:val="33"/>
        <w:keepNext w:val="0"/>
        <w:keepLines w:val="0"/>
        <w:widowControl/>
        <w:suppressLineNumbers w:val="0"/>
        <w:spacing w:before="0" w:beforeAutospacing="1" w:after="0" w:afterAutospacing="1"/>
        <w:ind w:left="0" w:right="0"/>
      </w:pPr>
      <w:r>
        <w:t>Managing e-commerce order information manually or using separate files can lead to unorganized and duplicated data. Customer, product, order, payment, and delivery information may become difficult to maintain and retrieve. Tracking order status and product availability can also become time-consuming when the amount of data increases.</w:t>
      </w:r>
    </w:p>
    <w:p w14:paraId="1EB2F647">
      <w:pPr>
        <w:pStyle w:val="33"/>
        <w:keepNext w:val="0"/>
        <w:keepLines w:val="0"/>
        <w:widowControl/>
        <w:suppressLineNumbers w:val="0"/>
        <w:spacing w:beforeAutospacing="1"/>
      </w:pPr>
      <w:r>
        <w:t>The proposed E-Commerce Order Management System addresses these problems by providing a centralized relational database. It stores related information in structured tables and establishes relationships using primary and foreign keys. This helps reduce redundancy, improve data consistency, maintain data accuracy, and make information retrieval faster and more reliable.</w:t>
      </w:r>
    </w:p>
    <w:p w14:paraId="04BC9E61">
      <w:pPr>
        <w:jc w:val="center"/>
        <w:rPr>
          <w:sz w:val="28"/>
          <w:szCs w:val="28"/>
        </w:rPr>
      </w:pPr>
    </w:p>
    <w:p w14:paraId="5314A855">
      <w:pPr>
        <w:pStyle w:val="4"/>
        <w:rPr>
          <w:sz w:val="28"/>
          <w:szCs w:val="28"/>
        </w:rPr>
      </w:pPr>
      <w:r>
        <w:rPr>
          <w:sz w:val="28"/>
          <w:szCs w:val="28"/>
        </w:rPr>
        <w:t>1.3  Motivation and Need for a Database</w:t>
      </w:r>
    </w:p>
    <w:p w14:paraId="14177819">
      <w:pPr>
        <w:pStyle w:val="33"/>
        <w:keepNext w:val="0"/>
        <w:keepLines w:val="0"/>
        <w:widowControl/>
        <w:suppressLineNumbers w:val="0"/>
        <w:spacing w:before="0" w:beforeAutospacing="1" w:after="0" w:afterAutospacing="1"/>
        <w:ind w:left="0" w:right="0"/>
        <w:rPr>
          <w:sz w:val="24"/>
          <w:szCs w:val="24"/>
        </w:rPr>
      </w:pPr>
      <w:r>
        <w:rPr>
          <w:sz w:val="24"/>
          <w:szCs w:val="24"/>
        </w:rPr>
        <w:t>A database is required to manage large amounts of e-commerce information in an organized and reliable manner. Using separate files or spreadsheets can result in duplicate data, inconsistent information, and difficulty in maintaining relationships between customers, orders, products, payments, and deliveries.</w:t>
      </w:r>
    </w:p>
    <w:p w14:paraId="015F3556">
      <w:pPr>
        <w:pStyle w:val="33"/>
        <w:keepNext w:val="0"/>
        <w:keepLines w:val="0"/>
        <w:widowControl/>
        <w:suppressLineNumbers w:val="0"/>
        <w:spacing w:beforeAutospacing="1"/>
      </w:pPr>
      <w:r>
        <w:rPr>
          <w:sz w:val="24"/>
          <w:szCs w:val="24"/>
        </w:rPr>
        <w:t>A DBMS provides a centralized and structured way to store, update, and retrieve information. It also supports primary keys, foreign keys, and integrity constraints to maintain accurate and consistent data. Therefore, a relational database is useful for efficient e-commerce order management and quick retrieval of required information</w:t>
      </w:r>
      <w:r>
        <w:t>.</w:t>
      </w:r>
    </w:p>
    <w:p w14:paraId="03372D23">
      <w:pPr>
        <w:pStyle w:val="3"/>
        <w:keepNext w:val="0"/>
        <w:keepLines w:val="0"/>
        <w:widowControl/>
        <w:suppressLineNumbers w:val="0"/>
        <w:rPr>
          <w:sz w:val="28"/>
          <w:szCs w:val="28"/>
        </w:rPr>
      </w:pPr>
      <w:r>
        <w:rPr>
          <w:sz w:val="28"/>
          <w:szCs w:val="28"/>
        </w:rPr>
        <w:t>1.4 Objectives of the Project</w:t>
      </w:r>
    </w:p>
    <w:p w14:paraId="5A8AAE74">
      <w:pPr>
        <w:pStyle w:val="13"/>
      </w:pPr>
      <w:r>
        <w:rPr>
          <w:i/>
          <w:color w:val="595959"/>
          <w:sz w:val="22"/>
        </w:rPr>
        <w:t>.</w:t>
      </w:r>
    </w:p>
    <w:p w14:paraId="33313959">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To design a normalized relational database for the selected domain with at least six entities. </w:t>
      </w:r>
    </w:p>
    <w:p w14:paraId="1AD29BF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implement the database with appropriate primary keys, foreign keys and integrity constraints. </w:t>
      </w:r>
    </w:p>
    <w:p w14:paraId="32176CC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maintain customer, product, order, order item, payment, and delivery information in structured tables. </w:t>
      </w:r>
    </w:p>
    <w:p w14:paraId="7701C85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establish proper relationships between the database entities and reduce data redundancy. </w:t>
      </w:r>
    </w:p>
    <w:p w14:paraId="0D23DF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retrieve and manage required information efficiently using SQL operations.</w:t>
      </w:r>
    </w:p>
    <w:p w14:paraId="446AD15A">
      <w:pPr>
        <w:jc w:val="center"/>
      </w:pPr>
    </w:p>
    <w:p w14:paraId="4FA8EDB6">
      <w:pPr>
        <w:pStyle w:val="29"/>
        <w:numPr>
          <w:ilvl w:val="0"/>
          <w:numId w:val="0"/>
        </w:numPr>
        <w:bidi w:val="0"/>
        <w:ind w:left="432" w:leftChars="0"/>
      </w:pPr>
    </w:p>
    <w:p w14:paraId="723ECBB8">
      <w:pPr>
        <w:pStyle w:val="4"/>
        <w:rPr>
          <w:sz w:val="28"/>
          <w:szCs w:val="28"/>
        </w:rPr>
      </w:pPr>
      <w:r>
        <w:rPr>
          <w:sz w:val="28"/>
          <w:szCs w:val="28"/>
        </w:rPr>
        <w:t>1.5  Scope of the Project</w:t>
      </w:r>
    </w:p>
    <w:p w14:paraId="2C2DD17F">
      <w:pPr>
        <w:pStyle w:val="33"/>
        <w:keepNext w:val="0"/>
        <w:keepLines w:val="0"/>
        <w:widowControl/>
        <w:suppressLineNumbers w:val="0"/>
        <w:spacing w:before="0" w:beforeAutospacing="1" w:after="0" w:afterAutospacing="1"/>
        <w:ind w:left="0" w:right="0"/>
      </w:pPr>
      <w:r>
        <w:t xml:space="preserve">The scope of the project covers the design and management of the main data required for an e-commerce order management system. It includes </w:t>
      </w:r>
      <w:r>
        <w:rPr>
          <w:rStyle w:val="34"/>
        </w:rPr>
        <w:t>Customer, Product, Order, Order Item, Payment, and Delivery</w:t>
      </w:r>
      <w:r>
        <w:t xml:space="preserve"> entities. The database manages customer details, product information, order details, payment information, and delivery information. It also maintains relationships between these entities using primary and foreign keys.</w:t>
      </w:r>
    </w:p>
    <w:p w14:paraId="5073A7C4">
      <w:pPr>
        <w:pStyle w:val="33"/>
        <w:keepNext w:val="0"/>
        <w:keepLines w:val="0"/>
        <w:widowControl/>
        <w:suppressLineNumbers w:val="0"/>
        <w:spacing w:beforeAutospacing="1"/>
      </w:pPr>
      <w:r>
        <w:t xml:space="preserve">The project is mainly focused on </w:t>
      </w:r>
      <w:r>
        <w:rPr>
          <w:rStyle w:val="34"/>
        </w:rPr>
        <w:t>database design and order-related data management</w:t>
      </w:r>
      <w:r>
        <w:t>. It does not cover advanced features such as online payment gateway integration, real-time delivery tracking, product recommendation systems, or a complete customer-facing e-commerce website. The main focus is to provide a structured relational database that supports accurate, consistent, and efficient order management.</w:t>
      </w:r>
    </w:p>
    <w:p w14:paraId="0082E24A">
      <w:pPr>
        <w:jc w:val="center"/>
      </w:pPr>
    </w:p>
    <w:p w14:paraId="382FDC91">
      <w:pPr>
        <w:jc w:val="center"/>
      </w:pPr>
    </w:p>
    <w:p w14:paraId="1F2D7C8C">
      <w:pPr>
        <w:jc w:val="center"/>
      </w:pPr>
    </w:p>
    <w:p w14:paraId="2F0FCBF2">
      <w:pPr>
        <w:pStyle w:val="4"/>
        <w:rPr>
          <w:sz w:val="28"/>
          <w:szCs w:val="28"/>
        </w:rPr>
      </w:pPr>
      <w:r>
        <w:rPr>
          <w:sz w:val="28"/>
          <w:szCs w:val="28"/>
        </w:rPr>
        <w:t>1.6  Organization of the Report</w:t>
      </w:r>
    </w:p>
    <w:p w14:paraId="633BFA7A">
      <w:pPr>
        <w:pStyle w:val="33"/>
        <w:keepNext w:val="0"/>
        <w:keepLines w:val="0"/>
        <w:widowControl/>
        <w:suppressLineNumbers w:val="0"/>
        <w:spacing w:beforeAutospacing="1"/>
      </w:pPr>
      <w:r>
        <w:t>This report is organized into ten chapters. Chapter 1 introduces the E-Commerce Order Management System, including the domain, problem statement, motivation, objectives, scope, and organization of the report. Chapter 2 presents the system study and the tools used for developing the database. Chapter 3 describes the complete database design, including the identification of entities, attributes, ER diagram, relationships, relational schema, and normalization. Chapter 4 explains the database implementation using DDL commands and sample data. Chapter 5 presents the SQL operations and queries used to insert, update, delete, and retrieve data from the database. Chapter 6 describes the major modules and functionalities of the system. Chapter 7 presents the results and sample outputs obtained from the implemented database. Chapter 8 covers testing and data validation to ensure the correctness and consistency of the database. Chapter 9 describes the GitHub repository and the contributions made by each team member. Chapter 10 concludes the project and di</w:t>
      </w:r>
    </w:p>
    <w:p w14:paraId="548C8CB4">
      <w:r>
        <w:br w:type="page"/>
      </w:r>
    </w:p>
    <w:p w14:paraId="469C5417">
      <w:pPr>
        <w:jc w:val="center"/>
      </w:pPr>
    </w:p>
    <w:p w14:paraId="2EFEAEEE">
      <w:pPr>
        <w:pStyle w:val="3"/>
        <w:rPr>
          <w:sz w:val="32"/>
          <w:szCs w:val="32"/>
        </w:rPr>
      </w:pPr>
      <w:r>
        <w:rPr>
          <w:sz w:val="32"/>
          <w:szCs w:val="32"/>
        </w:rPr>
        <w:t>CHAPTER 2: SYSTEM STUDY AND TOOLS</w:t>
      </w:r>
    </w:p>
    <w:p w14:paraId="7B89BC9F">
      <w:pPr>
        <w:pStyle w:val="4"/>
        <w:rPr>
          <w:sz w:val="28"/>
          <w:szCs w:val="28"/>
        </w:rPr>
      </w:pPr>
      <w:r>
        <w:rPr>
          <w:sz w:val="28"/>
          <w:szCs w:val="28"/>
        </w:rPr>
        <w:t>2.1  Existing System and Its Limitations</w:t>
      </w:r>
    </w:p>
    <w:p w14:paraId="7E66DA99">
      <w:pPr>
        <w:pStyle w:val="33"/>
        <w:keepNext w:val="0"/>
        <w:keepLines w:val="0"/>
        <w:widowControl/>
        <w:suppressLineNumbers w:val="0"/>
        <w:spacing w:before="0" w:beforeAutospacing="1" w:after="0" w:afterAutospacing="1"/>
        <w:ind w:left="0" w:right="0"/>
      </w:pPr>
      <w:r>
        <w:t>In the existing approach, e-commerce order information may be managed using separate files, spreadsheets, or manual records. Customer, product, order, payment, and delivery information may be stored separately, making it difficult to maintain and retrieve related information efficiently.</w:t>
      </w:r>
    </w:p>
    <w:p w14:paraId="499DC0C3">
      <w:pPr>
        <w:pStyle w:val="33"/>
        <w:keepNext w:val="0"/>
        <w:keepLines w:val="0"/>
        <w:widowControl/>
        <w:suppressLineNumbers w:val="0"/>
        <w:spacing w:beforeAutospacing="1"/>
      </w:pPr>
      <w:r>
        <w:t>The major limitations of the existing system are data redundancy, data inconsistency, difficulty in retrieving information, and increased chances of manual errors. Tracking orders, maintaining product information, and managing payment and delivery details can also become difficult as the amount of data increases. The absence of proper relationships and integrity checks may affect the accuracy and reliability of the information.</w:t>
      </w:r>
    </w:p>
    <w:p w14:paraId="3897446F">
      <w:pPr>
        <w:pStyle w:val="33"/>
        <w:keepNext w:val="0"/>
        <w:keepLines w:val="0"/>
        <w:widowControl/>
        <w:suppressLineNumbers w:val="0"/>
        <w:spacing w:beforeAutospacing="1"/>
      </w:pPr>
    </w:p>
    <w:p w14:paraId="43F8CE7C">
      <w:pPr>
        <w:pStyle w:val="4"/>
        <w:rPr>
          <w:sz w:val="28"/>
          <w:szCs w:val="28"/>
        </w:rPr>
      </w:pPr>
      <w:r>
        <w:rPr>
          <w:sz w:val="28"/>
          <w:szCs w:val="28"/>
        </w:rPr>
        <w:t>2.2  Proposed Database System</w:t>
      </w:r>
    </w:p>
    <w:p w14:paraId="6CDBF578">
      <w:pPr>
        <w:pStyle w:val="33"/>
        <w:keepNext w:val="0"/>
        <w:keepLines w:val="0"/>
        <w:widowControl/>
        <w:suppressLineNumbers w:val="0"/>
        <w:spacing w:before="0" w:beforeAutospacing="1" w:after="0" w:afterAutospacing="1"/>
        <w:ind w:left="0" w:right="0"/>
      </w:pPr>
      <w:r>
        <w:t xml:space="preserve">The proposed E-Commerce Order Management System uses a centralized relational database to store and manage e-commerce information in a structured manner. The system contains six main entities: </w:t>
      </w:r>
      <w:r>
        <w:rPr>
          <w:rStyle w:val="34"/>
        </w:rPr>
        <w:t>Customer, Product, Order, Order Item, Payment, and Delivery</w:t>
      </w:r>
      <w:r>
        <w:t>, which are represented as relational tables.</w:t>
      </w:r>
    </w:p>
    <w:p w14:paraId="38A24C9D">
      <w:pPr>
        <w:pStyle w:val="33"/>
        <w:keepNext w:val="0"/>
        <w:keepLines w:val="0"/>
        <w:widowControl/>
        <w:suppressLineNumbers w:val="0"/>
        <w:spacing w:beforeAutospacing="1"/>
      </w:pPr>
      <w:r>
        <w:t>Primary keys and foreign keys are used to uniquely identify records and establish relationships between the tables. The proposed system reduces data duplication, improves data consistency, provides faster data retrieval, and makes order-related information easier to manage. It supports the complete flow from customer order placement to payment and delivery information</w:t>
      </w:r>
    </w:p>
    <w:p w14:paraId="17B7AE65">
      <w:pPr>
        <w:pStyle w:val="33"/>
        <w:keepNext w:val="0"/>
        <w:keepLines w:val="0"/>
        <w:widowControl/>
        <w:suppressLineNumbers w:val="0"/>
        <w:spacing w:beforeAutospacing="1"/>
      </w:pPr>
    </w:p>
    <w:p w14:paraId="0F542555">
      <w:pPr>
        <w:pStyle w:val="4"/>
        <w:rPr>
          <w:sz w:val="28"/>
          <w:szCs w:val="28"/>
        </w:rPr>
      </w:pPr>
      <w:r>
        <w:rPr>
          <w:sz w:val="28"/>
          <w:szCs w:val="28"/>
        </w:rPr>
        <w:t>2.3  Tools and Technologies Used</w:t>
      </w:r>
    </w:p>
    <w:p w14:paraId="2A28F297">
      <w:pPr>
        <w:pStyle w:val="13"/>
        <w:spacing w:before="160" w:after="80"/>
        <w:jc w:val="center"/>
        <w:rPr>
          <w:sz w:val="24"/>
          <w:szCs w:val="24"/>
        </w:rPr>
      </w:pPr>
      <w:r>
        <w:rPr>
          <w:b/>
          <w:sz w:val="24"/>
          <w:szCs w:val="24"/>
        </w:rPr>
        <w:t>Table 2.1: Tools and Technologies Used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4032"/>
        <w:gridCol w:w="2736"/>
      </w:tblGrid>
      <w:tr w14:paraId="53C4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7FEF53FB">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Category</w:t>
            </w:r>
          </w:p>
        </w:tc>
        <w:tc>
          <w:tcPr>
            <w:tcW w:w="4032" w:type="dxa"/>
            <w:shd w:val="clear" w:color="auto" w:fill="D9E2F3"/>
          </w:tcPr>
          <w:p w14:paraId="1B75CF2E">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Tool / Technology Used</w:t>
            </w:r>
          </w:p>
        </w:tc>
        <w:tc>
          <w:tcPr>
            <w:tcW w:w="2736" w:type="dxa"/>
            <w:shd w:val="clear" w:color="auto" w:fill="D9E2F3"/>
          </w:tcPr>
          <w:p w14:paraId="1199C918">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Version / Remarks</w:t>
            </w:r>
          </w:p>
        </w:tc>
      </w:tr>
      <w:tr w14:paraId="7964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B3F0A0">
            <w:pPr>
              <w:spacing w:after="4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Database Management Syste</w:t>
            </w:r>
            <w:r>
              <w:rPr>
                <w:rFonts w:hint="default" w:ascii="Times New Roman" w:hAnsi="Times New Roman" w:eastAsia="SimSun" w:cs="Times New Roman"/>
                <w:sz w:val="24"/>
                <w:szCs w:val="24"/>
                <w:lang w:val="en-US"/>
              </w:rPr>
              <w:t>m</w:t>
            </w:r>
          </w:p>
        </w:tc>
        <w:tc>
          <w:tcPr>
            <w:tcW w:w="4032" w:type="dxa"/>
          </w:tcPr>
          <w:p w14:paraId="3122EDDD">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PostgreSQL</w:t>
            </w:r>
          </w:p>
        </w:tc>
        <w:tc>
          <w:tcPr>
            <w:tcW w:w="2736" w:type="dxa"/>
          </w:tcPr>
          <w:p w14:paraId="240BF28E">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Relational DBMS</w:t>
            </w:r>
          </w:p>
        </w:tc>
      </w:tr>
      <w:tr w14:paraId="6827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99DB9C">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Query Tool</w:t>
            </w:r>
          </w:p>
        </w:tc>
        <w:tc>
          <w:tcPr>
            <w:tcW w:w="4032" w:type="dxa"/>
          </w:tcPr>
          <w:p w14:paraId="538ABE92">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DB Fiddle</w:t>
            </w:r>
          </w:p>
        </w:tc>
        <w:tc>
          <w:tcPr>
            <w:tcW w:w="2736" w:type="dxa"/>
          </w:tcPr>
          <w:p w14:paraId="0CBDCB26">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PostgreSQL environment</w:t>
            </w:r>
          </w:p>
        </w:tc>
      </w:tr>
      <w:tr w14:paraId="7B54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C4C58E">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Query Language</w:t>
            </w:r>
          </w:p>
        </w:tc>
        <w:tc>
          <w:tcPr>
            <w:tcW w:w="4032" w:type="dxa"/>
          </w:tcPr>
          <w:p w14:paraId="1DDBB3C7">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SQL</w:t>
            </w:r>
          </w:p>
        </w:tc>
        <w:tc>
          <w:tcPr>
            <w:tcW w:w="2736" w:type="dxa"/>
          </w:tcPr>
          <w:p w14:paraId="108C8EF2">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Database operations</w:t>
            </w:r>
          </w:p>
        </w:tc>
      </w:tr>
      <w:tr w14:paraId="29E6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118360">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R Diagram</w:t>
            </w:r>
          </w:p>
        </w:tc>
        <w:tc>
          <w:tcPr>
            <w:tcW w:w="4032" w:type="dxa"/>
          </w:tcPr>
          <w:p w14:paraId="18E9F97B">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draw.io / diagrams.net</w:t>
            </w:r>
          </w:p>
        </w:tc>
        <w:tc>
          <w:tcPr>
            <w:tcW w:w="2736" w:type="dxa"/>
          </w:tcPr>
          <w:p w14:paraId="6314A40C">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ER diagram desig</w:t>
            </w:r>
          </w:p>
        </w:tc>
      </w:tr>
      <w:tr w14:paraId="0201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7EA643">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Documentation</w:t>
            </w:r>
          </w:p>
        </w:tc>
        <w:tc>
          <w:tcPr>
            <w:tcW w:w="4032" w:type="dxa"/>
          </w:tcPr>
          <w:p w14:paraId="15BD1A48">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Word</w:t>
            </w:r>
          </w:p>
        </w:tc>
        <w:tc>
          <w:tcPr>
            <w:tcW w:w="2736" w:type="dxa"/>
          </w:tcPr>
          <w:p w14:paraId="12A5E9A4">
            <w:pPr>
              <w:spacing w:after="40" w:line="240" w:lineRule="auto"/>
            </w:pPr>
            <w:r>
              <w:rPr>
                <w:rFonts w:hint="default" w:ascii="Times New Roman" w:hAnsi="Times New Roman" w:eastAsia="SimSun" w:cs="Times New Roman"/>
                <w:sz w:val="24"/>
                <w:szCs w:val="24"/>
              </w:rPr>
              <w:t>Project documentation</w:t>
            </w:r>
          </w:p>
        </w:tc>
      </w:tr>
      <w:tr w14:paraId="5C04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9E71F6">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Presentation</w:t>
            </w:r>
          </w:p>
        </w:tc>
        <w:tc>
          <w:tcPr>
            <w:tcW w:w="4032" w:type="dxa"/>
          </w:tcPr>
          <w:p w14:paraId="0886E7C4">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PowerPoint / WPS Office</w:t>
            </w:r>
          </w:p>
        </w:tc>
        <w:tc>
          <w:tcPr>
            <w:tcW w:w="2736" w:type="dxa"/>
          </w:tcPr>
          <w:p w14:paraId="3A7600AD">
            <w:pPr>
              <w:spacing w:after="40" w:line="240" w:lineRule="auto"/>
              <w:rPr>
                <w:rFonts w:hint="default"/>
                <w:lang w:val="en-US"/>
              </w:rPr>
            </w:pPr>
            <w:r>
              <w:rPr>
                <w:rFonts w:hint="default"/>
                <w:lang w:val="en-US"/>
              </w:rPr>
              <w:t>Project presentation</w:t>
            </w:r>
          </w:p>
        </w:tc>
      </w:tr>
      <w:tr w14:paraId="7636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1901BA">
            <w:pPr>
              <w:spacing w:after="4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Version Control</w:t>
            </w:r>
          </w:p>
        </w:tc>
        <w:tc>
          <w:tcPr>
            <w:tcW w:w="4032" w:type="dxa"/>
          </w:tcPr>
          <w:p w14:paraId="30C448AC">
            <w:pPr>
              <w:spacing w:after="4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Github</w:t>
            </w:r>
          </w:p>
        </w:tc>
        <w:tc>
          <w:tcPr>
            <w:tcW w:w="2736" w:type="dxa"/>
          </w:tcPr>
          <w:p w14:paraId="10E14EF6">
            <w:pPr>
              <w:spacing w:after="40" w:line="240" w:lineRule="auto"/>
              <w:rPr>
                <w:rFonts w:hint="default"/>
                <w:lang w:val="en-US"/>
              </w:rPr>
            </w:pPr>
            <w:r>
              <w:rPr>
                <w:rFonts w:hint="default"/>
                <w:lang w:val="en-US"/>
              </w:rPr>
              <w:t>Repository and project management</w:t>
            </w:r>
          </w:p>
        </w:tc>
      </w:tr>
    </w:tbl>
    <w:p w14:paraId="4CFE7B63">
      <w:pPr>
        <w:spacing w:after="40"/>
      </w:pPr>
    </w:p>
    <w:p w14:paraId="399B1283">
      <w:pPr>
        <w:pStyle w:val="4"/>
        <w:rPr>
          <w:sz w:val="28"/>
          <w:szCs w:val="28"/>
        </w:rPr>
      </w:pPr>
      <w:r>
        <w:rPr>
          <w:sz w:val="28"/>
          <w:szCs w:val="28"/>
        </w:rPr>
        <w:t>2.4  Software and Hardware Requirements</w:t>
      </w:r>
    </w:p>
    <w:p w14:paraId="0D220B6D">
      <w:pPr>
        <w:pStyle w:val="13"/>
        <w:spacing w:before="160" w:after="80"/>
        <w:jc w:val="center"/>
        <w:rPr>
          <w:sz w:val="28"/>
          <w:szCs w:val="28"/>
        </w:rPr>
      </w:pPr>
      <w:r>
        <w:rPr>
          <w:b/>
          <w:sz w:val="28"/>
          <w:szCs w:val="28"/>
        </w:rPr>
        <w:t>Table 2.2: Software and Hardware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5904"/>
      </w:tblGrid>
      <w:tr w14:paraId="5598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D9E2F3"/>
          </w:tcPr>
          <w:p w14:paraId="6E1D1449">
            <w:pPr>
              <w:spacing w:line="240" w:lineRule="auto"/>
              <w:jc w:val="center"/>
              <w:rPr>
                <w:sz w:val="24"/>
                <w:szCs w:val="24"/>
              </w:rPr>
            </w:pPr>
            <w:r>
              <w:rPr>
                <w:b/>
                <w:sz w:val="24"/>
                <w:szCs w:val="24"/>
              </w:rPr>
              <w:t>Requirement Type</w:t>
            </w:r>
          </w:p>
        </w:tc>
        <w:tc>
          <w:tcPr>
            <w:tcW w:w="5904" w:type="dxa"/>
            <w:shd w:val="clear" w:color="auto" w:fill="D9E2F3"/>
          </w:tcPr>
          <w:p w14:paraId="6CA01D7E">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Specification</w:t>
            </w:r>
          </w:p>
        </w:tc>
      </w:tr>
      <w:tr w14:paraId="7AC3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0502CF8">
            <w:pPr>
              <w:spacing w:after="40" w:line="240" w:lineRule="auto"/>
              <w:rPr>
                <w:rFonts w:hint="default"/>
                <w:sz w:val="24"/>
                <w:szCs w:val="24"/>
                <w:lang w:val="en-US"/>
              </w:rPr>
            </w:pPr>
            <w:r>
              <w:rPr>
                <w:rFonts w:hint="default"/>
                <w:sz w:val="24"/>
                <w:szCs w:val="24"/>
                <w:lang w:val="en-US"/>
              </w:rPr>
              <w:t>Operating System</w:t>
            </w:r>
          </w:p>
        </w:tc>
        <w:tc>
          <w:tcPr>
            <w:tcW w:w="5904" w:type="dxa"/>
          </w:tcPr>
          <w:p w14:paraId="2ED9F61E">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Windows 10 / Windows 11</w:t>
            </w:r>
          </w:p>
        </w:tc>
      </w:tr>
      <w:tr w14:paraId="0F5E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413AC2D9">
            <w:pPr>
              <w:spacing w:after="40" w:line="240" w:lineRule="auto"/>
              <w:rPr>
                <w:rFonts w:hint="default"/>
                <w:sz w:val="24"/>
                <w:szCs w:val="24"/>
                <w:lang w:val="en-US"/>
              </w:rPr>
            </w:pPr>
            <w:r>
              <w:rPr>
                <w:rFonts w:hint="default"/>
                <w:sz w:val="24"/>
                <w:szCs w:val="24"/>
                <w:lang w:val="en-US"/>
              </w:rPr>
              <w:t>Processor</w:t>
            </w:r>
          </w:p>
        </w:tc>
        <w:tc>
          <w:tcPr>
            <w:tcW w:w="5904" w:type="dxa"/>
          </w:tcPr>
          <w:p w14:paraId="0651E8DC">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Intel Core i3 or above</w:t>
            </w:r>
          </w:p>
        </w:tc>
      </w:tr>
      <w:tr w14:paraId="5A89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48CC004E">
            <w:pPr>
              <w:spacing w:after="40" w:line="240" w:lineRule="auto"/>
              <w:rPr>
                <w:rFonts w:hint="default"/>
                <w:sz w:val="24"/>
                <w:szCs w:val="24"/>
                <w:lang w:val="en-US"/>
              </w:rPr>
            </w:pPr>
            <w:r>
              <w:rPr>
                <w:rFonts w:hint="default"/>
                <w:sz w:val="24"/>
                <w:szCs w:val="24"/>
                <w:lang w:val="en-US"/>
              </w:rPr>
              <w:t>Database</w:t>
            </w:r>
          </w:p>
        </w:tc>
        <w:tc>
          <w:tcPr>
            <w:tcW w:w="5904" w:type="dxa"/>
          </w:tcPr>
          <w:p w14:paraId="553482C2">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PostgreSQL</w:t>
            </w:r>
          </w:p>
        </w:tc>
      </w:tr>
      <w:tr w14:paraId="57BD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9705007">
            <w:pPr>
              <w:spacing w:after="40" w:line="240" w:lineRule="auto"/>
              <w:rPr>
                <w:rFonts w:hint="default"/>
                <w:sz w:val="24"/>
                <w:szCs w:val="24"/>
                <w:lang w:val="en-US"/>
              </w:rPr>
            </w:pPr>
            <w:r>
              <w:rPr>
                <w:rFonts w:hint="default"/>
                <w:sz w:val="24"/>
                <w:szCs w:val="24"/>
                <w:lang w:val="en-US"/>
              </w:rPr>
              <w:t>Query Environment</w:t>
            </w:r>
          </w:p>
        </w:tc>
        <w:tc>
          <w:tcPr>
            <w:tcW w:w="5904" w:type="dxa"/>
          </w:tcPr>
          <w:p w14:paraId="44BB1268">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DB Fiddle</w:t>
            </w:r>
          </w:p>
        </w:tc>
      </w:tr>
      <w:tr w14:paraId="5253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C830CEE">
            <w:pPr>
              <w:spacing w:after="40" w:line="240" w:lineRule="auto"/>
              <w:rPr>
                <w:rFonts w:hint="default"/>
                <w:sz w:val="24"/>
                <w:szCs w:val="24"/>
                <w:lang w:val="en-US"/>
              </w:rPr>
            </w:pPr>
            <w:r>
              <w:rPr>
                <w:rFonts w:hint="default"/>
                <w:sz w:val="24"/>
                <w:szCs w:val="24"/>
                <w:lang w:val="en-US"/>
              </w:rPr>
              <w:t>ER Diagram Tool</w:t>
            </w:r>
          </w:p>
        </w:tc>
        <w:tc>
          <w:tcPr>
            <w:tcW w:w="5904" w:type="dxa"/>
          </w:tcPr>
          <w:p w14:paraId="3A93C75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draw.io / diagrams.net</w:t>
            </w:r>
          </w:p>
        </w:tc>
      </w:tr>
      <w:tr w14:paraId="3B35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963C4BD">
            <w:pPr>
              <w:spacing w:after="40" w:line="240" w:lineRule="auto"/>
              <w:rPr>
                <w:rFonts w:hint="default"/>
                <w:sz w:val="24"/>
                <w:szCs w:val="24"/>
                <w:lang w:val="en-US"/>
              </w:rPr>
            </w:pPr>
            <w:r>
              <w:rPr>
                <w:rFonts w:hint="default"/>
                <w:sz w:val="24"/>
                <w:szCs w:val="24"/>
                <w:lang w:val="en-US"/>
              </w:rPr>
              <w:t>Documentation Tool</w:t>
            </w:r>
          </w:p>
        </w:tc>
        <w:tc>
          <w:tcPr>
            <w:tcW w:w="5904" w:type="dxa"/>
          </w:tcPr>
          <w:p w14:paraId="337F7195">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Woard</w:t>
            </w:r>
          </w:p>
        </w:tc>
      </w:tr>
      <w:tr w14:paraId="4376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061608C6">
            <w:pPr>
              <w:spacing w:after="40" w:line="240" w:lineRule="auto"/>
              <w:rPr>
                <w:rFonts w:hint="default"/>
                <w:sz w:val="24"/>
                <w:szCs w:val="24"/>
                <w:lang w:val="en-US"/>
              </w:rPr>
            </w:pPr>
            <w:r>
              <w:rPr>
                <w:rFonts w:hint="default"/>
                <w:sz w:val="24"/>
                <w:szCs w:val="24"/>
                <w:lang w:val="en-US"/>
              </w:rPr>
              <w:t>Presentation Tool</w:t>
            </w:r>
          </w:p>
        </w:tc>
        <w:tc>
          <w:tcPr>
            <w:tcW w:w="5904" w:type="dxa"/>
          </w:tcPr>
          <w:p w14:paraId="54402E17">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PowerPoint / WPS Office</w:t>
            </w:r>
          </w:p>
        </w:tc>
      </w:tr>
      <w:tr w14:paraId="7E15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4D6DD97">
            <w:pPr>
              <w:spacing w:after="40" w:line="240" w:lineRule="auto"/>
              <w:rPr>
                <w:rFonts w:hint="default"/>
                <w:sz w:val="24"/>
                <w:szCs w:val="24"/>
                <w:lang w:val="en-US"/>
              </w:rPr>
            </w:pPr>
            <w:r>
              <w:rPr>
                <w:rFonts w:hint="default"/>
                <w:sz w:val="24"/>
                <w:szCs w:val="24"/>
                <w:lang w:val="en-US"/>
              </w:rPr>
              <w:t>Internet</w:t>
            </w:r>
          </w:p>
        </w:tc>
        <w:tc>
          <w:tcPr>
            <w:tcW w:w="5904" w:type="dxa"/>
          </w:tcPr>
          <w:p w14:paraId="3DAC8C24">
            <w:pPr>
              <w:spacing w:after="4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Required for online database/query tool</w:t>
            </w:r>
            <w:r>
              <w:rPr>
                <w:rFonts w:hint="default" w:ascii="Times New Roman" w:hAnsi="Times New Roman" w:eastAsia="SimSun" w:cs="Times New Roman"/>
                <w:sz w:val="24"/>
                <w:szCs w:val="24"/>
                <w:lang w:val="en-US"/>
              </w:rPr>
              <w:t>s</w:t>
            </w:r>
          </w:p>
        </w:tc>
      </w:tr>
      <w:tr w14:paraId="7A11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51A402F">
            <w:pPr>
              <w:spacing w:after="40" w:line="240" w:lineRule="auto"/>
              <w:rPr>
                <w:rFonts w:hint="default"/>
                <w:sz w:val="24"/>
                <w:szCs w:val="24"/>
                <w:lang w:val="en-US"/>
              </w:rPr>
            </w:pPr>
            <w:r>
              <w:rPr>
                <w:rFonts w:hint="default"/>
                <w:sz w:val="24"/>
                <w:szCs w:val="24"/>
                <w:lang w:val="en-US"/>
              </w:rPr>
              <w:t>Web Browser</w:t>
            </w:r>
          </w:p>
        </w:tc>
        <w:tc>
          <w:tcPr>
            <w:tcW w:w="5904" w:type="dxa"/>
          </w:tcPr>
          <w:p w14:paraId="70B0999F">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Google Chrome / Microsoft Edge</w:t>
            </w:r>
          </w:p>
        </w:tc>
      </w:tr>
      <w:tr w14:paraId="410A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D3A1944">
            <w:pPr>
              <w:spacing w:after="40" w:line="240" w:lineRule="auto"/>
              <w:rPr>
                <w:rFonts w:hint="default"/>
                <w:sz w:val="24"/>
                <w:szCs w:val="24"/>
                <w:lang w:val="en-US"/>
              </w:rPr>
            </w:pPr>
            <w:r>
              <w:rPr>
                <w:rFonts w:hint="default"/>
                <w:sz w:val="24"/>
                <w:szCs w:val="24"/>
                <w:lang w:val="en-US"/>
              </w:rPr>
              <w:t>RAM</w:t>
            </w:r>
          </w:p>
        </w:tc>
        <w:tc>
          <w:tcPr>
            <w:tcW w:w="5904" w:type="dxa"/>
          </w:tcPr>
          <w:p w14:paraId="5B1D3E39">
            <w:pPr>
              <w:spacing w:after="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Minimum 4 GB</w:t>
            </w:r>
          </w:p>
        </w:tc>
      </w:tr>
      <w:tr w14:paraId="3AAF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46A3971">
            <w:pPr>
              <w:spacing w:after="40" w:line="240" w:lineRule="auto"/>
              <w:rPr>
                <w:rFonts w:hint="default"/>
                <w:sz w:val="24"/>
                <w:szCs w:val="24"/>
                <w:lang w:val="en-US"/>
              </w:rPr>
            </w:pPr>
            <w:r>
              <w:rPr>
                <w:rFonts w:hint="default"/>
                <w:sz w:val="24"/>
                <w:szCs w:val="24"/>
                <w:lang w:val="en-US"/>
              </w:rPr>
              <w:t>Storage</w:t>
            </w:r>
          </w:p>
        </w:tc>
        <w:tc>
          <w:tcPr>
            <w:tcW w:w="5904" w:type="dxa"/>
          </w:tcPr>
          <w:p w14:paraId="04CB9EF4">
            <w:pPr>
              <w:spacing w:after="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Minimum 10 GB free space</w:t>
            </w:r>
          </w:p>
        </w:tc>
      </w:tr>
    </w:tbl>
    <w:p w14:paraId="3FB54AC0">
      <w:pPr>
        <w:spacing w:after="40"/>
        <w:rPr>
          <w:b/>
          <w:bCs/>
        </w:rPr>
      </w:pPr>
    </w:p>
    <w:p w14:paraId="22656755">
      <w:pPr>
        <w:jc w:val="center"/>
        <w:rPr>
          <w:b/>
          <w:bCs/>
          <w:sz w:val="32"/>
          <w:szCs w:val="32"/>
        </w:rPr>
      </w:pPr>
      <w:r>
        <w:rPr>
          <w:b/>
          <w:bCs/>
          <w:sz w:val="32"/>
          <w:szCs w:val="32"/>
        </w:rPr>
        <w:t>CHAPTER 3: DATABASE DESIGN</w:t>
      </w:r>
    </w:p>
    <w:p w14:paraId="2739E22D">
      <w:pPr>
        <w:spacing w:after="200"/>
        <w:jc w:val="center"/>
      </w:pPr>
      <w:r>
        <w:rPr>
          <w:i/>
          <w:color w:val="595959"/>
          <w:sz w:val="22"/>
        </w:rPr>
        <w:t>(Deliverables of Review – I)</w:t>
      </w:r>
    </w:p>
    <w:p w14:paraId="72A697F6">
      <w:pPr>
        <w:pStyle w:val="4"/>
        <w:rPr>
          <w:sz w:val="28"/>
          <w:szCs w:val="28"/>
        </w:rPr>
      </w:pPr>
      <w:r>
        <w:rPr>
          <w:sz w:val="28"/>
          <w:szCs w:val="28"/>
        </w:rPr>
        <w:t>3.1  Identified Entities</w:t>
      </w:r>
    </w:p>
    <w:p w14:paraId="09CF1ED5">
      <w:pPr>
        <w:pStyle w:val="13"/>
        <w:bidi w:val="0"/>
      </w:pPr>
      <w:r>
        <w:t>Table 3.1: Entities Identified for the Selected Domain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880"/>
        <w:gridCol w:w="5760"/>
      </w:tblGrid>
      <w:tr w14:paraId="5EBF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69DE8FA4">
            <w:pPr>
              <w:spacing w:line="240" w:lineRule="auto"/>
              <w:jc w:val="center"/>
            </w:pPr>
            <w:r>
              <w:rPr>
                <w:b/>
                <w:sz w:val="22"/>
              </w:rPr>
              <w:t>S.No</w:t>
            </w:r>
          </w:p>
        </w:tc>
        <w:tc>
          <w:tcPr>
            <w:tcW w:w="2880" w:type="dxa"/>
            <w:shd w:val="clear" w:color="auto" w:fill="D9E2F3"/>
          </w:tcPr>
          <w:p w14:paraId="1A39849C">
            <w:pPr>
              <w:spacing w:line="240" w:lineRule="auto"/>
              <w:jc w:val="center"/>
            </w:pPr>
            <w:r>
              <w:rPr>
                <w:b/>
                <w:sz w:val="22"/>
              </w:rPr>
              <w:t>Entity Name</w:t>
            </w:r>
          </w:p>
        </w:tc>
        <w:tc>
          <w:tcPr>
            <w:tcW w:w="5760" w:type="dxa"/>
            <w:shd w:val="clear" w:color="auto" w:fill="D9E2F3"/>
          </w:tcPr>
          <w:p w14:paraId="2BA11C15">
            <w:pPr>
              <w:spacing w:line="240" w:lineRule="auto"/>
              <w:jc w:val="center"/>
              <w:rPr>
                <w:rFonts w:hint="default" w:ascii="Times New Roman" w:hAnsi="Times New Roman" w:cs="Times New Roman"/>
              </w:rPr>
            </w:pPr>
            <w:r>
              <w:rPr>
                <w:rFonts w:hint="default" w:ascii="Times New Roman" w:hAnsi="Times New Roman" w:cs="Times New Roman"/>
                <w:b/>
                <w:sz w:val="22"/>
              </w:rPr>
              <w:t>Description</w:t>
            </w:r>
          </w:p>
        </w:tc>
      </w:tr>
      <w:tr w14:paraId="6D81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1CC07A0">
            <w:pPr>
              <w:spacing w:after="40" w:line="240" w:lineRule="auto"/>
              <w:rPr>
                <w:rFonts w:hint="default"/>
                <w:lang w:val="en-US"/>
              </w:rPr>
            </w:pPr>
            <w:r>
              <w:rPr>
                <w:rFonts w:hint="default"/>
                <w:lang w:val="en-US"/>
              </w:rPr>
              <w:t>1</w:t>
            </w:r>
          </w:p>
        </w:tc>
        <w:tc>
          <w:tcPr>
            <w:tcW w:w="2880" w:type="dxa"/>
          </w:tcPr>
          <w:p w14:paraId="6B4D6A47">
            <w:pPr>
              <w:spacing w:after="40" w:line="240" w:lineRule="auto"/>
              <w:rPr>
                <w:rFonts w:hint="default"/>
                <w:lang w:val="en-US"/>
              </w:rPr>
            </w:pPr>
            <w:r>
              <w:rPr>
                <w:rFonts w:hint="default"/>
                <w:lang w:val="en-US"/>
              </w:rPr>
              <w:t>Customer</w:t>
            </w:r>
          </w:p>
        </w:tc>
        <w:tc>
          <w:tcPr>
            <w:tcW w:w="5760" w:type="dxa"/>
          </w:tcPr>
          <w:p w14:paraId="13F307E1">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Stores customer details such as name, email, phone, and address.</w:t>
            </w:r>
          </w:p>
        </w:tc>
      </w:tr>
      <w:tr w14:paraId="4DBB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C7C3CEA">
            <w:pPr>
              <w:spacing w:after="40" w:line="240" w:lineRule="auto"/>
              <w:rPr>
                <w:rFonts w:hint="default"/>
                <w:lang w:val="en-US"/>
              </w:rPr>
            </w:pPr>
            <w:r>
              <w:rPr>
                <w:rFonts w:hint="default"/>
                <w:lang w:val="en-US"/>
              </w:rPr>
              <w:t>2</w:t>
            </w:r>
          </w:p>
        </w:tc>
        <w:tc>
          <w:tcPr>
            <w:tcW w:w="2880" w:type="dxa"/>
          </w:tcPr>
          <w:p w14:paraId="3539A9F6">
            <w:pPr>
              <w:spacing w:after="40" w:line="240" w:lineRule="auto"/>
              <w:rPr>
                <w:rFonts w:hint="default"/>
                <w:lang w:val="en-US"/>
              </w:rPr>
            </w:pPr>
            <w:r>
              <w:rPr>
                <w:rFonts w:hint="default"/>
                <w:lang w:val="en-US"/>
              </w:rPr>
              <w:t>Product</w:t>
            </w:r>
          </w:p>
        </w:tc>
        <w:tc>
          <w:tcPr>
            <w:tcW w:w="5760" w:type="dxa"/>
          </w:tcPr>
          <w:p w14:paraId="003A0AC1">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Stores product information including name, category, price, and stock quantity.</w:t>
            </w:r>
          </w:p>
        </w:tc>
      </w:tr>
      <w:tr w14:paraId="30A1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0BC72F7">
            <w:pPr>
              <w:spacing w:after="40" w:line="240" w:lineRule="auto"/>
              <w:rPr>
                <w:rFonts w:hint="default"/>
                <w:lang w:val="en-US"/>
              </w:rPr>
            </w:pPr>
            <w:r>
              <w:rPr>
                <w:rFonts w:hint="default"/>
                <w:lang w:val="en-US"/>
              </w:rPr>
              <w:t>3</w:t>
            </w:r>
          </w:p>
        </w:tc>
        <w:tc>
          <w:tcPr>
            <w:tcW w:w="2880" w:type="dxa"/>
          </w:tcPr>
          <w:p w14:paraId="78933FC6">
            <w:pPr>
              <w:spacing w:after="40" w:line="240" w:lineRule="auto"/>
              <w:rPr>
                <w:rFonts w:hint="default"/>
                <w:lang w:val="en-US"/>
              </w:rPr>
            </w:pPr>
            <w:r>
              <w:rPr>
                <w:rFonts w:hint="default"/>
                <w:lang w:val="en-US"/>
              </w:rPr>
              <w:t>Order</w:t>
            </w:r>
          </w:p>
        </w:tc>
        <w:tc>
          <w:tcPr>
            <w:tcW w:w="5760" w:type="dxa"/>
          </w:tcPr>
          <w:p w14:paraId="44028B29">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Records customer orders, order date, total amount, and order status.</w:t>
            </w:r>
          </w:p>
        </w:tc>
      </w:tr>
      <w:tr w14:paraId="3009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F52DC1B">
            <w:pPr>
              <w:spacing w:after="40" w:line="240" w:lineRule="auto"/>
              <w:rPr>
                <w:rFonts w:hint="default"/>
                <w:lang w:val="en-US"/>
              </w:rPr>
            </w:pPr>
            <w:r>
              <w:rPr>
                <w:rFonts w:hint="default"/>
                <w:lang w:val="en-US"/>
              </w:rPr>
              <w:t>4</w:t>
            </w:r>
          </w:p>
        </w:tc>
        <w:tc>
          <w:tcPr>
            <w:tcW w:w="2880" w:type="dxa"/>
          </w:tcPr>
          <w:p w14:paraId="68D2D04C">
            <w:pPr>
              <w:spacing w:after="40" w:line="240" w:lineRule="auto"/>
              <w:rPr>
                <w:rFonts w:hint="default"/>
                <w:lang w:val="en-US"/>
              </w:rPr>
            </w:pPr>
            <w:r>
              <w:rPr>
                <w:rFonts w:hint="default"/>
                <w:lang w:val="en-US"/>
              </w:rPr>
              <w:t>Order item</w:t>
            </w:r>
          </w:p>
        </w:tc>
        <w:tc>
          <w:tcPr>
            <w:tcW w:w="5760" w:type="dxa"/>
          </w:tcPr>
          <w:p w14:paraId="7A8DE14D">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Stores the products included in each order along with quantity and subtotal.</w:t>
            </w:r>
          </w:p>
        </w:tc>
      </w:tr>
      <w:tr w14:paraId="41DA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E896044">
            <w:pPr>
              <w:spacing w:after="40" w:line="240" w:lineRule="auto"/>
              <w:rPr>
                <w:rFonts w:hint="default"/>
                <w:lang w:val="en-US"/>
              </w:rPr>
            </w:pPr>
            <w:r>
              <w:rPr>
                <w:rFonts w:hint="default"/>
                <w:lang w:val="en-US"/>
              </w:rPr>
              <w:t>5</w:t>
            </w:r>
          </w:p>
        </w:tc>
        <w:tc>
          <w:tcPr>
            <w:tcW w:w="2880" w:type="dxa"/>
          </w:tcPr>
          <w:p w14:paraId="273EFC74">
            <w:pPr>
              <w:spacing w:after="40" w:line="240" w:lineRule="auto"/>
              <w:rPr>
                <w:rFonts w:hint="default"/>
                <w:lang w:val="en-US"/>
              </w:rPr>
            </w:pPr>
            <w:r>
              <w:rPr>
                <w:rFonts w:hint="default"/>
                <w:lang w:val="en-US"/>
              </w:rPr>
              <w:t>Payment</w:t>
            </w:r>
          </w:p>
        </w:tc>
        <w:tc>
          <w:tcPr>
            <w:tcW w:w="5760" w:type="dxa"/>
          </w:tcPr>
          <w:p w14:paraId="3667A969">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Maintains payment details such as payment method, amount, and payment status.</w:t>
            </w:r>
          </w:p>
        </w:tc>
      </w:tr>
      <w:tr w14:paraId="36EB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7011C90">
            <w:pPr>
              <w:spacing w:after="40" w:line="240" w:lineRule="auto"/>
              <w:rPr>
                <w:rFonts w:hint="default"/>
                <w:lang w:val="en-US"/>
              </w:rPr>
            </w:pPr>
            <w:r>
              <w:rPr>
                <w:rFonts w:hint="default"/>
                <w:lang w:val="en-US"/>
              </w:rPr>
              <w:t>6</w:t>
            </w:r>
          </w:p>
        </w:tc>
        <w:tc>
          <w:tcPr>
            <w:tcW w:w="2880" w:type="dxa"/>
          </w:tcPr>
          <w:p w14:paraId="50B168C6">
            <w:pPr>
              <w:spacing w:after="40" w:line="240" w:lineRule="auto"/>
              <w:rPr>
                <w:rFonts w:hint="default"/>
                <w:lang w:val="en-US"/>
              </w:rPr>
            </w:pPr>
            <w:r>
              <w:rPr>
                <w:rFonts w:hint="default"/>
                <w:lang w:val="en-US"/>
              </w:rPr>
              <w:t>Delivery</w:t>
            </w:r>
          </w:p>
        </w:tc>
        <w:tc>
          <w:tcPr>
            <w:tcW w:w="5760" w:type="dxa"/>
          </w:tcPr>
          <w:p w14:paraId="410D5111">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Stores delivery information including address, delivery date, and delivery status.</w:t>
            </w:r>
          </w:p>
        </w:tc>
      </w:tr>
    </w:tbl>
    <w:p w14:paraId="2139122F">
      <w:pPr>
        <w:pStyle w:val="4"/>
        <w:rPr>
          <w:sz w:val="28"/>
          <w:szCs w:val="28"/>
        </w:rPr>
      </w:pPr>
      <w:r>
        <w:rPr>
          <w:sz w:val="28"/>
          <w:szCs w:val="28"/>
        </w:rPr>
        <w:t>3.2  Entity Attributes and Attribute Types</w:t>
      </w:r>
    </w:p>
    <w:p w14:paraId="66A517FD">
      <w:pPr>
        <w:rPr>
          <w:rFonts w:hint="default" w:ascii="Times New Roman" w:hAnsi="Times New Roman" w:eastAsia="SimSun" w:cs="Times New Roman"/>
          <w:sz w:val="24"/>
          <w:szCs w:val="24"/>
        </w:rPr>
      </w:pPr>
      <w:r>
        <w:rPr>
          <w:rFonts w:ascii="SimSun" w:hAnsi="SimSun" w:eastAsia="SimSun" w:cs="SimSun"/>
          <w:sz w:val="24"/>
          <w:szCs w:val="24"/>
        </w:rPr>
        <w:drawing>
          <wp:inline distT="0" distB="0" distL="114300" distR="114300">
            <wp:extent cx="304800" cy="304800"/>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6391910" cy="6966585"/>
            <wp:effectExtent l="0" t="0" r="8890" b="13335"/>
            <wp:docPr id="19" name="Picture 19" descr="F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KK"/>
                    <pic:cNvPicPr>
                      <a:picLocks noChangeAspect="1"/>
                    </pic:cNvPicPr>
                  </pic:nvPicPr>
                  <pic:blipFill>
                    <a:blip r:embed="rId8"/>
                    <a:srcRect l="3099" t="5794" r="4232" b="3853"/>
                    <a:stretch>
                      <a:fillRect/>
                    </a:stretch>
                  </pic:blipFill>
                  <pic:spPr>
                    <a:xfrm>
                      <a:off x="0" y="0"/>
                      <a:ext cx="6391910" cy="6966585"/>
                    </a:xfrm>
                    <a:prstGeom prst="rect">
                      <a:avLst/>
                    </a:prstGeom>
                  </pic:spPr>
                </pic:pic>
              </a:graphicData>
            </a:graphic>
          </wp:inline>
        </w:drawing>
      </w:r>
    </w:p>
    <w:p w14:paraId="733C4E1F">
      <w:r>
        <w:rPr>
          <w:rFonts w:ascii="SimSun" w:hAnsi="SimSun" w:eastAsia="SimSun" w:cs="SimSun"/>
          <w:sz w:val="24"/>
          <w:szCs w:val="24"/>
        </w:rPr>
        <w:drawing>
          <wp:inline distT="0" distB="0" distL="114300" distR="114300">
            <wp:extent cx="304800" cy="304800"/>
            <wp:effectExtent l="0" t="0" r="0" b="0"/>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B16D747">
      <w:pPr>
        <w:spacing w:after="40"/>
        <w:rPr>
          <w:rFonts w:hint="default"/>
          <w:b/>
          <w:bCs/>
          <w:sz w:val="28"/>
          <w:szCs w:val="28"/>
          <w:lang w:val="en-US"/>
        </w:rPr>
      </w:pPr>
      <w:r>
        <w:rPr>
          <w:rFonts w:hint="default"/>
          <w:b/>
          <w:bCs/>
          <w:sz w:val="28"/>
          <w:szCs w:val="28"/>
          <w:lang w:val="en-US"/>
        </w:rPr>
        <w:t>3.3 ER DIAGRAMS</w:t>
      </w:r>
    </w:p>
    <w:p w14:paraId="6289D132">
      <w:pPr>
        <w:spacing w:after="40"/>
        <w:rPr>
          <w:rFonts w:hint="default"/>
          <w:b/>
          <w:bCs/>
          <w:sz w:val="28"/>
          <w:szCs w:val="28"/>
          <w:lang w:val="en-US"/>
        </w:rPr>
      </w:pPr>
      <w:r>
        <w:rPr>
          <w:rFonts w:hint="default"/>
          <w:b/>
          <w:bCs/>
          <w:sz w:val="28"/>
          <w:szCs w:val="28"/>
          <w:lang w:val="en-US"/>
        </w:rPr>
        <w:drawing>
          <wp:inline distT="0" distB="0" distL="114300" distR="114300">
            <wp:extent cx="6626225" cy="4109085"/>
            <wp:effectExtent l="0" t="0" r="3175" b="5715"/>
            <wp:docPr id="22" name="Picture 22" descr="Screenshot 2026-09-20 12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9-20 121118"/>
                    <pic:cNvPicPr>
                      <a:picLocks noChangeAspect="1"/>
                    </pic:cNvPicPr>
                  </pic:nvPicPr>
                  <pic:blipFill>
                    <a:blip r:embed="rId9"/>
                    <a:srcRect l="2533" t="2901" r="1267" b="4208"/>
                    <a:stretch>
                      <a:fillRect/>
                    </a:stretch>
                  </pic:blipFill>
                  <pic:spPr>
                    <a:xfrm>
                      <a:off x="0" y="0"/>
                      <a:ext cx="6626225" cy="4109085"/>
                    </a:xfrm>
                    <a:prstGeom prst="rect">
                      <a:avLst/>
                    </a:prstGeom>
                  </pic:spPr>
                </pic:pic>
              </a:graphicData>
            </a:graphic>
          </wp:inline>
        </w:drawing>
      </w:r>
    </w:p>
    <w:p w14:paraId="610E9984">
      <w:pPr>
        <w:spacing w:after="40"/>
        <w:rPr>
          <w:rFonts w:hint="default"/>
          <w:b/>
          <w:bCs/>
          <w:sz w:val="28"/>
          <w:szCs w:val="28"/>
          <w:lang w:val="en-US"/>
        </w:rPr>
      </w:pPr>
    </w:p>
    <w:p w14:paraId="10199366">
      <w:pPr>
        <w:pStyle w:val="13"/>
        <w:spacing w:before="40" w:after="200"/>
        <w:jc w:val="center"/>
      </w:pPr>
      <w:r>
        <w:rPr>
          <w:b/>
          <w:sz w:val="28"/>
        </w:rPr>
        <w:t xml:space="preserve">Fig. 3.1: ER Diagram of the </w:t>
      </w:r>
      <w:r>
        <w:rPr>
          <w:rFonts w:hint="default"/>
          <w:b/>
          <w:sz w:val="28"/>
          <w:lang w:val="en-US"/>
        </w:rPr>
        <w:t xml:space="preserve">E - Commerce Order Management </w:t>
      </w:r>
      <w:r>
        <w:rPr>
          <w:b/>
          <w:sz w:val="28"/>
        </w:rPr>
        <w:t>System</w:t>
      </w:r>
    </w:p>
    <w:p w14:paraId="20787E66">
      <w:pPr>
        <w:spacing w:after="40"/>
        <w:rPr>
          <w:rFonts w:hint="default"/>
          <w:b/>
          <w:bCs/>
          <w:sz w:val="28"/>
          <w:szCs w:val="28"/>
          <w:lang w:val="en-US"/>
        </w:rPr>
      </w:pPr>
    </w:p>
    <w:p w14:paraId="69E862FA">
      <w:pPr>
        <w:spacing w:after="40"/>
        <w:rPr>
          <w:rFonts w:hint="default"/>
          <w:sz w:val="28"/>
          <w:szCs w:val="28"/>
          <w:lang w:val="en-US"/>
        </w:rPr>
      </w:pPr>
    </w:p>
    <w:p w14:paraId="719553C2">
      <w:pPr>
        <w:pStyle w:val="4"/>
      </w:pPr>
      <w:r>
        <w:t>3.4  Relationships and Cardinality</w:t>
      </w:r>
    </w:p>
    <w:p w14:paraId="08BB28C0">
      <w:pPr>
        <w:pStyle w:val="13"/>
        <w:spacing w:before="160" w:after="80"/>
        <w:jc w:val="center"/>
      </w:pPr>
      <w:r>
        <w:rPr>
          <w:b/>
          <w:sz w:val="22"/>
        </w:rPr>
        <w:t>Table 3.3: Relationships and Cardinality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9"/>
        <w:gridCol w:w="2160"/>
        <w:gridCol w:w="1872"/>
        <w:gridCol w:w="2304"/>
        <w:gridCol w:w="1440"/>
      </w:tblGrid>
      <w:tr w14:paraId="52BC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shd w:val="clear" w:color="auto" w:fill="D9E2F3"/>
          </w:tcPr>
          <w:p w14:paraId="0F16F730">
            <w:pPr>
              <w:spacing w:line="240" w:lineRule="auto"/>
              <w:jc w:val="center"/>
            </w:pPr>
            <w:r>
              <w:rPr>
                <w:b/>
                <w:sz w:val="22"/>
              </w:rPr>
              <w:t>Entity 1</w:t>
            </w:r>
          </w:p>
        </w:tc>
        <w:tc>
          <w:tcPr>
            <w:tcW w:w="2160" w:type="dxa"/>
            <w:shd w:val="clear" w:color="auto" w:fill="D9E2F3"/>
          </w:tcPr>
          <w:p w14:paraId="7F15B111">
            <w:pPr>
              <w:spacing w:line="240" w:lineRule="auto"/>
              <w:jc w:val="center"/>
            </w:pPr>
            <w:r>
              <w:rPr>
                <w:b/>
                <w:sz w:val="22"/>
              </w:rPr>
              <w:t>Relationship</w:t>
            </w:r>
          </w:p>
        </w:tc>
        <w:tc>
          <w:tcPr>
            <w:tcW w:w="1872" w:type="dxa"/>
            <w:shd w:val="clear" w:color="auto" w:fill="D9E2F3"/>
          </w:tcPr>
          <w:p w14:paraId="7E36E810">
            <w:pPr>
              <w:spacing w:line="240" w:lineRule="auto"/>
              <w:jc w:val="center"/>
            </w:pPr>
            <w:r>
              <w:rPr>
                <w:b/>
                <w:sz w:val="22"/>
              </w:rPr>
              <w:t>Entity 2</w:t>
            </w:r>
          </w:p>
        </w:tc>
        <w:tc>
          <w:tcPr>
            <w:tcW w:w="2304" w:type="dxa"/>
            <w:shd w:val="clear" w:color="auto" w:fill="D9E2F3"/>
          </w:tcPr>
          <w:p w14:paraId="1B7196A4">
            <w:pPr>
              <w:spacing w:line="240" w:lineRule="auto"/>
              <w:jc w:val="center"/>
            </w:pPr>
            <w:r>
              <w:rPr>
                <w:b/>
                <w:sz w:val="22"/>
              </w:rPr>
              <w:t>Cardinality (1:1 / 1:N / M:N)</w:t>
            </w:r>
          </w:p>
        </w:tc>
        <w:tc>
          <w:tcPr>
            <w:tcW w:w="1440" w:type="dxa"/>
            <w:shd w:val="clear" w:color="auto" w:fill="D9E2F3"/>
          </w:tcPr>
          <w:p w14:paraId="6FACC98C">
            <w:pPr>
              <w:spacing w:line="240" w:lineRule="auto"/>
              <w:jc w:val="center"/>
              <w:rPr>
                <w:rFonts w:hint="default" w:ascii="Times New Roman" w:hAnsi="Times New Roman" w:cs="Times New Roman"/>
              </w:rPr>
            </w:pPr>
            <w:r>
              <w:rPr>
                <w:rFonts w:hint="default" w:ascii="Times New Roman" w:hAnsi="Times New Roman" w:cs="Times New Roman"/>
                <w:b/>
                <w:sz w:val="22"/>
              </w:rPr>
              <w:t>Participation</w:t>
            </w:r>
          </w:p>
        </w:tc>
      </w:tr>
      <w:tr w14:paraId="4164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5E96C75">
            <w:pPr>
              <w:spacing w:after="40" w:line="240" w:lineRule="auto"/>
              <w:rPr>
                <w:rFonts w:hint="default"/>
                <w:lang w:val="en-US"/>
              </w:rPr>
            </w:pPr>
            <w:r>
              <w:rPr>
                <w:rFonts w:hint="default"/>
                <w:lang w:val="en-US"/>
              </w:rPr>
              <w:t>Customer</w:t>
            </w:r>
          </w:p>
        </w:tc>
        <w:tc>
          <w:tcPr>
            <w:tcW w:w="2160" w:type="dxa"/>
          </w:tcPr>
          <w:p w14:paraId="56F290C8">
            <w:pPr>
              <w:spacing w:after="40" w:line="240" w:lineRule="auto"/>
              <w:rPr>
                <w:rFonts w:hint="default"/>
                <w:lang w:val="en-US"/>
              </w:rPr>
            </w:pPr>
            <w:r>
              <w:rPr>
                <w:rFonts w:hint="default"/>
                <w:lang w:val="en-US"/>
              </w:rPr>
              <w:t>Places</w:t>
            </w:r>
          </w:p>
        </w:tc>
        <w:tc>
          <w:tcPr>
            <w:tcW w:w="1872" w:type="dxa"/>
          </w:tcPr>
          <w:p w14:paraId="32A91F0D">
            <w:pPr>
              <w:spacing w:after="40" w:line="240" w:lineRule="auto"/>
              <w:rPr>
                <w:rFonts w:hint="default"/>
                <w:lang w:val="en-US"/>
              </w:rPr>
            </w:pPr>
            <w:r>
              <w:rPr>
                <w:rFonts w:hint="default"/>
                <w:lang w:val="en-US"/>
              </w:rPr>
              <w:t>Order</w:t>
            </w:r>
          </w:p>
        </w:tc>
        <w:tc>
          <w:tcPr>
            <w:tcW w:w="2304" w:type="dxa"/>
          </w:tcPr>
          <w:p w14:paraId="1D18F9C3">
            <w:pPr>
              <w:spacing w:after="40" w:line="240" w:lineRule="auto"/>
              <w:rPr>
                <w:rFonts w:hint="default"/>
                <w:lang w:val="en-US"/>
              </w:rPr>
            </w:pPr>
            <w:r>
              <w:rPr>
                <w:rFonts w:hint="default"/>
                <w:lang w:val="en-US"/>
              </w:rPr>
              <w:t>1:N</w:t>
            </w:r>
          </w:p>
        </w:tc>
        <w:tc>
          <w:tcPr>
            <w:tcW w:w="1440" w:type="dxa"/>
          </w:tcPr>
          <w:p w14:paraId="62325E9E">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Customer – Partial, Order – Total</w:t>
            </w:r>
          </w:p>
        </w:tc>
      </w:tr>
      <w:tr w14:paraId="0765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FC3DE68">
            <w:pPr>
              <w:spacing w:after="40" w:line="240" w:lineRule="auto"/>
              <w:rPr>
                <w:rFonts w:hint="default"/>
                <w:lang w:val="en-US"/>
              </w:rPr>
            </w:pPr>
            <w:r>
              <w:rPr>
                <w:rFonts w:hint="default"/>
                <w:lang w:val="en-US"/>
              </w:rPr>
              <w:t>Order</w:t>
            </w:r>
          </w:p>
        </w:tc>
        <w:tc>
          <w:tcPr>
            <w:tcW w:w="2160" w:type="dxa"/>
          </w:tcPr>
          <w:p w14:paraId="283822E2">
            <w:pPr>
              <w:spacing w:after="40" w:line="240" w:lineRule="auto"/>
              <w:rPr>
                <w:rFonts w:hint="default"/>
                <w:lang w:val="en-US"/>
              </w:rPr>
            </w:pPr>
            <w:r>
              <w:rPr>
                <w:rFonts w:hint="default"/>
                <w:lang w:val="en-US"/>
              </w:rPr>
              <w:t>Has</w:t>
            </w:r>
          </w:p>
        </w:tc>
        <w:tc>
          <w:tcPr>
            <w:tcW w:w="1872" w:type="dxa"/>
          </w:tcPr>
          <w:p w14:paraId="0C9F0F8C">
            <w:pPr>
              <w:spacing w:after="40" w:line="240" w:lineRule="auto"/>
              <w:rPr>
                <w:rFonts w:hint="default"/>
                <w:lang w:val="en-US"/>
              </w:rPr>
            </w:pPr>
            <w:r>
              <w:rPr>
                <w:rFonts w:hint="default"/>
                <w:lang w:val="en-US"/>
              </w:rPr>
              <w:t>Order Item</w:t>
            </w:r>
          </w:p>
        </w:tc>
        <w:tc>
          <w:tcPr>
            <w:tcW w:w="2304" w:type="dxa"/>
          </w:tcPr>
          <w:p w14:paraId="4D24205C">
            <w:pPr>
              <w:spacing w:after="40" w:line="240" w:lineRule="auto"/>
              <w:rPr>
                <w:rFonts w:hint="default"/>
                <w:lang w:val="en-US"/>
              </w:rPr>
            </w:pPr>
            <w:r>
              <w:rPr>
                <w:rFonts w:hint="default"/>
                <w:lang w:val="en-US"/>
              </w:rPr>
              <w:t>1:N</w:t>
            </w:r>
          </w:p>
        </w:tc>
        <w:tc>
          <w:tcPr>
            <w:tcW w:w="1440" w:type="dxa"/>
          </w:tcPr>
          <w:p w14:paraId="7DFA5398">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Order – Total, Order Item – Total</w:t>
            </w:r>
          </w:p>
        </w:tc>
      </w:tr>
      <w:tr w14:paraId="3212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68EEFFA4">
            <w:pPr>
              <w:spacing w:after="40" w:line="240" w:lineRule="auto"/>
              <w:rPr>
                <w:rFonts w:hint="default"/>
                <w:lang w:val="en-US"/>
              </w:rPr>
            </w:pPr>
            <w:r>
              <w:rPr>
                <w:rFonts w:hint="default"/>
                <w:lang w:val="en-US"/>
              </w:rPr>
              <w:t>Product</w:t>
            </w:r>
          </w:p>
        </w:tc>
        <w:tc>
          <w:tcPr>
            <w:tcW w:w="2160" w:type="dxa"/>
          </w:tcPr>
          <w:p w14:paraId="33D2301D">
            <w:pPr>
              <w:spacing w:after="40" w:line="240" w:lineRule="auto"/>
              <w:rPr>
                <w:rFonts w:hint="default"/>
                <w:lang w:val="en-US"/>
              </w:rPr>
            </w:pPr>
            <w:r>
              <w:rPr>
                <w:rFonts w:hint="default"/>
                <w:lang w:val="en-US"/>
              </w:rPr>
              <w:t>Included in</w:t>
            </w:r>
          </w:p>
        </w:tc>
        <w:tc>
          <w:tcPr>
            <w:tcW w:w="1872" w:type="dxa"/>
          </w:tcPr>
          <w:p w14:paraId="218C93D7">
            <w:pPr>
              <w:spacing w:after="40" w:line="240" w:lineRule="auto"/>
              <w:rPr>
                <w:rFonts w:hint="default"/>
                <w:lang w:val="en-US"/>
              </w:rPr>
            </w:pPr>
            <w:r>
              <w:rPr>
                <w:rFonts w:hint="default"/>
                <w:lang w:val="en-US"/>
              </w:rPr>
              <w:t>Order Item</w:t>
            </w:r>
          </w:p>
        </w:tc>
        <w:tc>
          <w:tcPr>
            <w:tcW w:w="2304" w:type="dxa"/>
          </w:tcPr>
          <w:p w14:paraId="291067A3">
            <w:pPr>
              <w:spacing w:after="40" w:line="240" w:lineRule="auto"/>
              <w:rPr>
                <w:rFonts w:hint="default"/>
                <w:lang w:val="en-US"/>
              </w:rPr>
            </w:pPr>
            <w:r>
              <w:rPr>
                <w:rFonts w:hint="default"/>
                <w:lang w:val="en-US"/>
              </w:rPr>
              <w:t>1:N</w:t>
            </w:r>
          </w:p>
        </w:tc>
        <w:tc>
          <w:tcPr>
            <w:tcW w:w="1440" w:type="dxa"/>
          </w:tcPr>
          <w:p w14:paraId="7564AB75">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Product – Partial, Order Item – Total</w:t>
            </w:r>
          </w:p>
        </w:tc>
      </w:tr>
      <w:tr w14:paraId="168E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0F9649A4">
            <w:pPr>
              <w:spacing w:after="40" w:line="240" w:lineRule="auto"/>
              <w:rPr>
                <w:rFonts w:hint="default"/>
                <w:lang w:val="en-US"/>
              </w:rPr>
            </w:pPr>
            <w:r>
              <w:rPr>
                <w:rFonts w:hint="default"/>
                <w:lang w:val="en-US"/>
              </w:rPr>
              <w:t>order</w:t>
            </w:r>
          </w:p>
        </w:tc>
        <w:tc>
          <w:tcPr>
            <w:tcW w:w="2160" w:type="dxa"/>
          </w:tcPr>
          <w:p w14:paraId="1393D3C6">
            <w:pPr>
              <w:spacing w:after="40" w:line="240" w:lineRule="auto"/>
              <w:rPr>
                <w:rFonts w:hint="default"/>
                <w:lang w:val="en-US"/>
              </w:rPr>
            </w:pPr>
            <w:r>
              <w:rPr>
                <w:rFonts w:hint="default"/>
                <w:lang w:val="en-US"/>
              </w:rPr>
              <w:t>Paid By</w:t>
            </w:r>
          </w:p>
        </w:tc>
        <w:tc>
          <w:tcPr>
            <w:tcW w:w="1872" w:type="dxa"/>
          </w:tcPr>
          <w:p w14:paraId="29301970">
            <w:pPr>
              <w:spacing w:after="40" w:line="240" w:lineRule="auto"/>
              <w:rPr>
                <w:rFonts w:hint="default"/>
                <w:lang w:val="en-US"/>
              </w:rPr>
            </w:pPr>
            <w:r>
              <w:rPr>
                <w:rFonts w:hint="default"/>
                <w:lang w:val="en-US"/>
              </w:rPr>
              <w:t>Payment</w:t>
            </w:r>
          </w:p>
        </w:tc>
        <w:tc>
          <w:tcPr>
            <w:tcW w:w="2304" w:type="dxa"/>
          </w:tcPr>
          <w:p w14:paraId="354CB49B">
            <w:pPr>
              <w:spacing w:after="40" w:line="240" w:lineRule="auto"/>
              <w:rPr>
                <w:rFonts w:hint="default"/>
                <w:lang w:val="en-US"/>
              </w:rPr>
            </w:pPr>
            <w:r>
              <w:rPr>
                <w:rFonts w:hint="default"/>
                <w:lang w:val="en-US"/>
              </w:rPr>
              <w:t>1:1</w:t>
            </w:r>
          </w:p>
        </w:tc>
        <w:tc>
          <w:tcPr>
            <w:tcW w:w="1440" w:type="dxa"/>
          </w:tcPr>
          <w:p w14:paraId="5AB96CC2">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Order – Total, Payment – Total</w:t>
            </w:r>
          </w:p>
        </w:tc>
      </w:tr>
      <w:tr w14:paraId="1EEC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67B31154">
            <w:pPr>
              <w:spacing w:after="40" w:line="240" w:lineRule="auto"/>
              <w:rPr>
                <w:rFonts w:hint="default"/>
                <w:lang w:val="en-US"/>
              </w:rPr>
            </w:pPr>
            <w:r>
              <w:rPr>
                <w:rFonts w:hint="default"/>
                <w:lang w:val="en-US"/>
              </w:rPr>
              <w:t>order</w:t>
            </w:r>
          </w:p>
        </w:tc>
        <w:tc>
          <w:tcPr>
            <w:tcW w:w="2160" w:type="dxa"/>
          </w:tcPr>
          <w:p w14:paraId="5BACA585">
            <w:pPr>
              <w:spacing w:after="40" w:line="240" w:lineRule="auto"/>
              <w:rPr>
                <w:rFonts w:hint="default"/>
                <w:lang w:val="en-US"/>
              </w:rPr>
            </w:pPr>
            <w:r>
              <w:rPr>
                <w:rFonts w:hint="default"/>
                <w:lang w:val="en-US"/>
              </w:rPr>
              <w:t>Delivered By</w:t>
            </w:r>
          </w:p>
        </w:tc>
        <w:tc>
          <w:tcPr>
            <w:tcW w:w="1872" w:type="dxa"/>
          </w:tcPr>
          <w:p w14:paraId="0956CFA3">
            <w:pPr>
              <w:spacing w:after="40" w:line="240" w:lineRule="auto"/>
              <w:rPr>
                <w:rFonts w:hint="default"/>
                <w:lang w:val="en-US"/>
              </w:rPr>
            </w:pPr>
            <w:r>
              <w:rPr>
                <w:rFonts w:hint="default"/>
                <w:lang w:val="en-US"/>
              </w:rPr>
              <w:t>Delivery</w:t>
            </w:r>
          </w:p>
        </w:tc>
        <w:tc>
          <w:tcPr>
            <w:tcW w:w="2304" w:type="dxa"/>
          </w:tcPr>
          <w:p w14:paraId="62685E67">
            <w:pPr>
              <w:spacing w:after="40" w:line="240" w:lineRule="auto"/>
              <w:rPr>
                <w:rFonts w:hint="default"/>
                <w:lang w:val="en-US"/>
              </w:rPr>
            </w:pPr>
            <w:r>
              <w:rPr>
                <w:rFonts w:hint="default"/>
                <w:lang w:val="en-US"/>
              </w:rPr>
              <w:t>1:1</w:t>
            </w:r>
          </w:p>
        </w:tc>
        <w:tc>
          <w:tcPr>
            <w:tcW w:w="1440" w:type="dxa"/>
          </w:tcPr>
          <w:p w14:paraId="58FA8C7A">
            <w:pPr>
              <w:spacing w:after="40" w:line="240" w:lineRule="auto"/>
              <w:rPr>
                <w:rFonts w:hint="default" w:ascii="Times New Roman" w:hAnsi="Times New Roman" w:cs="Times New Roman"/>
              </w:rPr>
            </w:pPr>
            <w:r>
              <w:rPr>
                <w:rFonts w:hint="default" w:ascii="Times New Roman" w:hAnsi="Times New Roman" w:eastAsia="SimSun" w:cs="Times New Roman"/>
                <w:sz w:val="24"/>
                <w:szCs w:val="24"/>
              </w:rPr>
              <w:t>Order – Total, Delivery – Total</w:t>
            </w:r>
          </w:p>
        </w:tc>
      </w:tr>
    </w:tbl>
    <w:p w14:paraId="3CED29AC">
      <w:pPr>
        <w:pStyle w:val="4"/>
      </w:pPr>
      <w:r>
        <w:t>3.5  Relational Database Schema</w:t>
      </w:r>
    </w:p>
    <w:p w14:paraId="71646DA5">
      <w:pPr>
        <w:pStyle w:val="13"/>
      </w:pPr>
    </w:p>
    <w:p w14:paraId="34CF3BB1">
      <w:pPr>
        <w:pStyle w:val="13"/>
        <w:spacing w:before="160" w:after="80"/>
        <w:jc w:val="center"/>
      </w:pPr>
      <w:r>
        <w:rPr>
          <w:b/>
          <w:sz w:val="22"/>
        </w:rPr>
        <w:t>Table 3.4: Relational Database Schema</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2"/>
        <w:gridCol w:w="1767"/>
        <w:gridCol w:w="1754"/>
        <w:gridCol w:w="1144"/>
        <w:gridCol w:w="3893"/>
      </w:tblGrid>
      <w:tr w14:paraId="2F9B9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5D0B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Table Name</w:t>
            </w:r>
          </w:p>
        </w:tc>
        <w:tc>
          <w:tcPr>
            <w:tcW w:w="0" w:type="auto"/>
            <w:shd w:val="clear" w:color="auto" w:fill="auto"/>
            <w:vAlign w:val="center"/>
          </w:tcPr>
          <w:p w14:paraId="7F70D97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Column Name</w:t>
            </w:r>
          </w:p>
        </w:tc>
        <w:tc>
          <w:tcPr>
            <w:tcW w:w="0" w:type="auto"/>
            <w:shd w:val="clear" w:color="auto" w:fill="auto"/>
            <w:vAlign w:val="center"/>
          </w:tcPr>
          <w:p w14:paraId="733B96D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color="auto" w:fill="auto"/>
            <w:vAlign w:val="center"/>
          </w:tcPr>
          <w:p w14:paraId="27164D0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 (PK / FK / —)</w:t>
            </w:r>
          </w:p>
        </w:tc>
        <w:tc>
          <w:tcPr>
            <w:tcW w:w="0" w:type="auto"/>
            <w:shd w:val="clear" w:color="auto" w:fill="auto"/>
            <w:vAlign w:val="center"/>
          </w:tcPr>
          <w:p w14:paraId="7EB735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r>
      <w:tr w14:paraId="4B631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AFAC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2D5D3E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color="auto" w:fill="auto"/>
            <w:vAlign w:val="center"/>
          </w:tcPr>
          <w:p w14:paraId="1C2E5A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704EB3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5BE8B9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67A19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E75D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4B9519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738E55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color="auto" w:fill="auto"/>
            <w:vAlign w:val="center"/>
          </w:tcPr>
          <w:p w14:paraId="6A5772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32E33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1B99F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E782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1537E1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3DC311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color="auto" w:fill="auto"/>
            <w:vAlign w:val="center"/>
          </w:tcPr>
          <w:p w14:paraId="5AF190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155B1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UNIQUE</w:t>
            </w:r>
          </w:p>
        </w:tc>
      </w:tr>
      <w:tr w14:paraId="345DD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4F87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3DE460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color="auto" w:fill="auto"/>
            <w:vAlign w:val="center"/>
          </w:tcPr>
          <w:p w14:paraId="34337C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VARCHAR(15)</w:t>
            </w:r>
          </w:p>
        </w:tc>
        <w:tc>
          <w:tcPr>
            <w:tcW w:w="0" w:type="auto"/>
            <w:shd w:val="clear" w:color="auto" w:fill="auto"/>
            <w:vAlign w:val="center"/>
          </w:tcPr>
          <w:p w14:paraId="2D15A0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09065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09ED4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CDE8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50E339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Address</w:t>
            </w:r>
          </w:p>
        </w:tc>
        <w:tc>
          <w:tcPr>
            <w:tcW w:w="0" w:type="auto"/>
            <w:shd w:val="clear" w:color="auto" w:fill="auto"/>
            <w:vAlign w:val="center"/>
          </w:tcPr>
          <w:p w14:paraId="355905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VARCHAR(200)</w:t>
            </w:r>
          </w:p>
        </w:tc>
        <w:tc>
          <w:tcPr>
            <w:tcW w:w="0" w:type="auto"/>
            <w:shd w:val="clear" w:color="auto" w:fill="auto"/>
            <w:vAlign w:val="center"/>
          </w:tcPr>
          <w:p w14:paraId="3CC6D5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34157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786E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8DEB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709A6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62455B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4930FF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5980B5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3E175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B9CE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6A118F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Product_Name</w:t>
            </w:r>
          </w:p>
        </w:tc>
        <w:tc>
          <w:tcPr>
            <w:tcW w:w="0" w:type="auto"/>
            <w:shd w:val="clear" w:color="auto" w:fill="auto"/>
            <w:vAlign w:val="center"/>
          </w:tcPr>
          <w:p w14:paraId="25FD8E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color="auto" w:fill="auto"/>
            <w:vAlign w:val="center"/>
          </w:tcPr>
          <w:p w14:paraId="524850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A543F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5FE45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BD0D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6F3D13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3D2AC0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color="auto" w:fill="auto"/>
            <w:vAlign w:val="center"/>
          </w:tcPr>
          <w:p w14:paraId="319E67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880D3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75F52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9512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7C71AD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Price</w:t>
            </w:r>
          </w:p>
        </w:tc>
        <w:tc>
          <w:tcPr>
            <w:tcW w:w="0" w:type="auto"/>
            <w:shd w:val="clear" w:color="auto" w:fill="auto"/>
            <w:vAlign w:val="center"/>
          </w:tcPr>
          <w:p w14:paraId="5C8FDA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color="auto" w:fill="auto"/>
            <w:vAlign w:val="center"/>
          </w:tcPr>
          <w:p w14:paraId="4F2C9A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B7BA8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369AD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0258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9CCA9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Stock_Quantity</w:t>
            </w:r>
          </w:p>
        </w:tc>
        <w:tc>
          <w:tcPr>
            <w:tcW w:w="0" w:type="auto"/>
            <w:shd w:val="clear" w:color="auto" w:fill="auto"/>
            <w:vAlign w:val="center"/>
          </w:tcPr>
          <w:p w14:paraId="7F687C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2079AF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157E5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79731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835B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7DF620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color="auto" w:fill="auto"/>
            <w:vAlign w:val="center"/>
          </w:tcPr>
          <w:p w14:paraId="6FB805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2899DE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64D190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452C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4553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78D8AB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color="auto" w:fill="auto"/>
            <w:vAlign w:val="center"/>
          </w:tcPr>
          <w:p w14:paraId="103185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09E5B0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color="auto" w:fill="auto"/>
            <w:vAlign w:val="center"/>
          </w:tcPr>
          <w:p w14:paraId="532848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REFERENCES Customer(Customer_ID)</w:t>
            </w:r>
          </w:p>
        </w:tc>
      </w:tr>
      <w:tr w14:paraId="61167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320D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53BF88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Order_Date</w:t>
            </w:r>
          </w:p>
        </w:tc>
        <w:tc>
          <w:tcPr>
            <w:tcW w:w="0" w:type="auto"/>
            <w:shd w:val="clear" w:color="auto" w:fill="auto"/>
            <w:vAlign w:val="center"/>
          </w:tcPr>
          <w:p w14:paraId="5895CB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color="auto" w:fill="auto"/>
            <w:vAlign w:val="center"/>
          </w:tcPr>
          <w:p w14:paraId="112105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DBB54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65AE6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17E8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2FAD72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4261C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color="auto" w:fill="auto"/>
            <w:vAlign w:val="center"/>
          </w:tcPr>
          <w:p w14:paraId="1DCC7B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2BAF1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652E0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795D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1A6C0A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Order_Status</w:t>
            </w:r>
          </w:p>
        </w:tc>
        <w:tc>
          <w:tcPr>
            <w:tcW w:w="0" w:type="auto"/>
            <w:shd w:val="clear" w:color="auto" w:fill="auto"/>
            <w:vAlign w:val="center"/>
          </w:tcPr>
          <w:p w14:paraId="3A42FD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color="auto" w:fill="auto"/>
            <w:vAlign w:val="center"/>
          </w:tcPr>
          <w:p w14:paraId="4228DB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1BEFB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075BB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8915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w:t>
            </w:r>
          </w:p>
        </w:tc>
        <w:tc>
          <w:tcPr>
            <w:tcW w:w="0" w:type="auto"/>
            <w:shd w:val="clear" w:color="auto" w:fill="auto"/>
            <w:vAlign w:val="center"/>
          </w:tcPr>
          <w:p w14:paraId="3FBCFF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Order_Item_ID</w:t>
            </w:r>
          </w:p>
        </w:tc>
        <w:tc>
          <w:tcPr>
            <w:tcW w:w="0" w:type="auto"/>
            <w:shd w:val="clear" w:color="auto" w:fill="auto"/>
            <w:vAlign w:val="center"/>
          </w:tcPr>
          <w:p w14:paraId="4AB247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4D3755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271EE1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10023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6ACC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w:t>
            </w:r>
          </w:p>
        </w:tc>
        <w:tc>
          <w:tcPr>
            <w:tcW w:w="0" w:type="auto"/>
            <w:shd w:val="clear" w:color="auto" w:fill="auto"/>
            <w:vAlign w:val="center"/>
          </w:tcPr>
          <w:p w14:paraId="3F8B42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color="auto" w:fill="auto"/>
            <w:vAlign w:val="center"/>
          </w:tcPr>
          <w:p w14:paraId="3F353B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00863C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color="auto" w:fill="auto"/>
            <w:vAlign w:val="center"/>
          </w:tcPr>
          <w:p w14:paraId="431362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REFERENCES Order(Order_ID)</w:t>
            </w:r>
          </w:p>
        </w:tc>
      </w:tr>
      <w:tr w14:paraId="73255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619D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w:t>
            </w:r>
          </w:p>
        </w:tc>
        <w:tc>
          <w:tcPr>
            <w:tcW w:w="0" w:type="auto"/>
            <w:shd w:val="clear" w:color="auto" w:fill="auto"/>
            <w:vAlign w:val="center"/>
          </w:tcPr>
          <w:p w14:paraId="7ED275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3975A4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7A4F85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color="auto" w:fill="auto"/>
            <w:vAlign w:val="center"/>
          </w:tcPr>
          <w:p w14:paraId="70701A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REFERENCES Product(Product_ID)</w:t>
            </w:r>
          </w:p>
        </w:tc>
      </w:tr>
      <w:tr w14:paraId="04812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3FD9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w:t>
            </w:r>
          </w:p>
        </w:tc>
        <w:tc>
          <w:tcPr>
            <w:tcW w:w="0" w:type="auto"/>
            <w:shd w:val="clear" w:color="auto" w:fill="auto"/>
            <w:vAlign w:val="center"/>
          </w:tcPr>
          <w:p w14:paraId="2833ED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w:t>
            </w:r>
          </w:p>
        </w:tc>
        <w:tc>
          <w:tcPr>
            <w:tcW w:w="0" w:type="auto"/>
            <w:shd w:val="clear" w:color="auto" w:fill="auto"/>
            <w:vAlign w:val="center"/>
          </w:tcPr>
          <w:p w14:paraId="55D100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7F96D5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EA2D3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CHECK (Quantity &gt; 0)</w:t>
            </w:r>
          </w:p>
        </w:tc>
      </w:tr>
      <w:tr w14:paraId="140DA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0A07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Order_Item</w:t>
            </w:r>
          </w:p>
        </w:tc>
        <w:tc>
          <w:tcPr>
            <w:tcW w:w="0" w:type="auto"/>
            <w:shd w:val="clear" w:color="auto" w:fill="auto"/>
            <w:vAlign w:val="center"/>
          </w:tcPr>
          <w:p w14:paraId="423202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0C914A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color="auto" w:fill="auto"/>
            <w:vAlign w:val="center"/>
          </w:tcPr>
          <w:p w14:paraId="11E711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58B7A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1DB9A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D6E1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250DF6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Payment_ID</w:t>
            </w:r>
          </w:p>
        </w:tc>
        <w:tc>
          <w:tcPr>
            <w:tcW w:w="0" w:type="auto"/>
            <w:shd w:val="clear" w:color="auto" w:fill="auto"/>
            <w:vAlign w:val="center"/>
          </w:tcPr>
          <w:p w14:paraId="203873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61B371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6AE225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575DF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2F35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287D1E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color="auto" w:fill="auto"/>
            <w:vAlign w:val="center"/>
          </w:tcPr>
          <w:p w14:paraId="2B8BB5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5CC7A6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color="auto" w:fill="auto"/>
            <w:vAlign w:val="center"/>
          </w:tcPr>
          <w:p w14:paraId="2C6805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UNIQUE, REFERENCES Order(Order_ID)</w:t>
            </w:r>
          </w:p>
        </w:tc>
      </w:tr>
      <w:tr w14:paraId="73373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F0F9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120977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Payment_Method</w:t>
            </w:r>
          </w:p>
        </w:tc>
        <w:tc>
          <w:tcPr>
            <w:tcW w:w="0" w:type="auto"/>
            <w:shd w:val="clear" w:color="auto" w:fill="auto"/>
            <w:vAlign w:val="center"/>
          </w:tcPr>
          <w:p w14:paraId="796196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color="auto" w:fill="auto"/>
            <w:vAlign w:val="center"/>
          </w:tcPr>
          <w:p w14:paraId="59A264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22190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6D65B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FDB8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274B18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w:t>
            </w:r>
          </w:p>
        </w:tc>
        <w:tc>
          <w:tcPr>
            <w:tcW w:w="0" w:type="auto"/>
            <w:shd w:val="clear" w:color="auto" w:fill="auto"/>
            <w:vAlign w:val="center"/>
          </w:tcPr>
          <w:p w14:paraId="2D0312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color="auto" w:fill="auto"/>
            <w:vAlign w:val="center"/>
          </w:tcPr>
          <w:p w14:paraId="024038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512D6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1B06E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E3C2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409359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Payment_Status</w:t>
            </w:r>
          </w:p>
        </w:tc>
        <w:tc>
          <w:tcPr>
            <w:tcW w:w="0" w:type="auto"/>
            <w:shd w:val="clear" w:color="auto" w:fill="auto"/>
            <w:vAlign w:val="center"/>
          </w:tcPr>
          <w:p w14:paraId="2FCE43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color="auto" w:fill="auto"/>
            <w:vAlign w:val="center"/>
          </w:tcPr>
          <w:p w14:paraId="1F86D0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53956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6D91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DDF3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w:t>
            </w:r>
          </w:p>
        </w:tc>
        <w:tc>
          <w:tcPr>
            <w:tcW w:w="0" w:type="auto"/>
            <w:shd w:val="clear" w:color="auto" w:fill="auto"/>
            <w:vAlign w:val="center"/>
          </w:tcPr>
          <w:p w14:paraId="71702C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Delivery_ID</w:t>
            </w:r>
          </w:p>
        </w:tc>
        <w:tc>
          <w:tcPr>
            <w:tcW w:w="0" w:type="auto"/>
            <w:shd w:val="clear" w:color="auto" w:fill="auto"/>
            <w:vAlign w:val="center"/>
          </w:tcPr>
          <w:p w14:paraId="5B7457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02AEBC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color="auto" w:fill="auto"/>
            <w:vAlign w:val="center"/>
          </w:tcPr>
          <w:p w14:paraId="6F1F2E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PRIMARY KEY, NOT NULL</w:t>
            </w:r>
          </w:p>
        </w:tc>
      </w:tr>
      <w:tr w14:paraId="123C0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1581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w:t>
            </w:r>
          </w:p>
        </w:tc>
        <w:tc>
          <w:tcPr>
            <w:tcW w:w="0" w:type="auto"/>
            <w:shd w:val="clear" w:color="auto" w:fill="auto"/>
            <w:vAlign w:val="center"/>
          </w:tcPr>
          <w:p w14:paraId="56FA16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color="auto" w:fill="auto"/>
            <w:vAlign w:val="center"/>
          </w:tcPr>
          <w:p w14:paraId="0D08D5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color="auto" w:fill="auto"/>
            <w:vAlign w:val="center"/>
          </w:tcPr>
          <w:p w14:paraId="6782FB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color="auto" w:fill="auto"/>
            <w:vAlign w:val="center"/>
          </w:tcPr>
          <w:p w14:paraId="19B0DE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 UNIQUE, REFERENCES Order(Order_ID)</w:t>
            </w:r>
          </w:p>
        </w:tc>
      </w:tr>
      <w:tr w14:paraId="011A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C66C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w:t>
            </w:r>
          </w:p>
        </w:tc>
        <w:tc>
          <w:tcPr>
            <w:tcW w:w="0" w:type="auto"/>
            <w:shd w:val="clear" w:color="auto" w:fill="auto"/>
            <w:vAlign w:val="center"/>
          </w:tcPr>
          <w:p w14:paraId="62E024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Address</w:t>
            </w:r>
          </w:p>
        </w:tc>
        <w:tc>
          <w:tcPr>
            <w:tcW w:w="0" w:type="auto"/>
            <w:shd w:val="clear" w:color="auto" w:fill="auto"/>
            <w:vAlign w:val="center"/>
          </w:tcPr>
          <w:p w14:paraId="644ACA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VARCHAR(200)</w:t>
            </w:r>
          </w:p>
        </w:tc>
        <w:tc>
          <w:tcPr>
            <w:tcW w:w="0" w:type="auto"/>
            <w:shd w:val="clear" w:color="auto" w:fill="auto"/>
            <w:vAlign w:val="center"/>
          </w:tcPr>
          <w:p w14:paraId="1FC71B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27568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r w14:paraId="79BE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451D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w:t>
            </w:r>
          </w:p>
        </w:tc>
        <w:tc>
          <w:tcPr>
            <w:tcW w:w="0" w:type="auto"/>
            <w:shd w:val="clear" w:color="auto" w:fill="auto"/>
            <w:vAlign w:val="center"/>
          </w:tcPr>
          <w:p w14:paraId="149884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Delivery_Date</w:t>
            </w:r>
          </w:p>
        </w:tc>
        <w:tc>
          <w:tcPr>
            <w:tcW w:w="0" w:type="auto"/>
            <w:shd w:val="clear" w:color="auto" w:fill="auto"/>
            <w:vAlign w:val="center"/>
          </w:tcPr>
          <w:p w14:paraId="792D08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color="auto" w:fill="auto"/>
            <w:vAlign w:val="center"/>
          </w:tcPr>
          <w:p w14:paraId="7AA08D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3DCF0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49934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13ED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w:t>
            </w:r>
          </w:p>
        </w:tc>
        <w:tc>
          <w:tcPr>
            <w:tcW w:w="0" w:type="auto"/>
            <w:shd w:val="clear" w:color="auto" w:fill="auto"/>
            <w:vAlign w:val="center"/>
          </w:tcPr>
          <w:p w14:paraId="75AE7E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Delivery_Status</w:t>
            </w:r>
          </w:p>
        </w:tc>
        <w:tc>
          <w:tcPr>
            <w:tcW w:w="0" w:type="auto"/>
            <w:shd w:val="clear" w:color="auto" w:fill="auto"/>
            <w:vAlign w:val="center"/>
          </w:tcPr>
          <w:p w14:paraId="06350A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color="auto" w:fill="auto"/>
            <w:vAlign w:val="center"/>
          </w:tcPr>
          <w:p w14:paraId="13D352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E3CFC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r>
    </w:tbl>
    <w:p w14:paraId="76FA0F4F">
      <w:pPr>
        <w:numPr>
          <w:ilvl w:val="0"/>
          <w:numId w:val="0"/>
        </w:numPr>
        <w:spacing w:before="160" w:after="80"/>
        <w:ind w:leftChars="0"/>
        <w:rPr>
          <w:rFonts w:hint="default" w:ascii="Times New Roman" w:hAnsi="Times New Roman" w:cs="Times New Roman"/>
          <w:b/>
          <w:bCs/>
          <w:sz w:val="24"/>
          <w:szCs w:val="24"/>
          <w:lang w:val="en-US"/>
        </w:rPr>
      </w:pPr>
      <w:r>
        <w:rPr>
          <w:rFonts w:hint="default" w:cs="Times New Roman"/>
          <w:b/>
          <w:bCs/>
          <w:sz w:val="24"/>
          <w:szCs w:val="24"/>
          <w:lang w:val="en-US"/>
        </w:rPr>
        <w:t>SCHEMA DIAGRAMS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2ED6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6F5BC65F">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72810" cy="3394075"/>
                  <wp:effectExtent l="0" t="0" r="1270" b="4445"/>
                  <wp:docPr id="30" name="Picture 30" descr="E_Commerce_Relational_Schema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_Commerce_Relational_Schema_Diagram"/>
                          <pic:cNvPicPr>
                            <a:picLocks noChangeAspect="1"/>
                          </pic:cNvPicPr>
                        </pic:nvPicPr>
                        <pic:blipFill>
                          <a:blip r:embed="rId10"/>
                          <a:stretch>
                            <a:fillRect/>
                          </a:stretch>
                        </pic:blipFill>
                        <pic:spPr>
                          <a:xfrm>
                            <a:off x="0" y="0"/>
                            <a:ext cx="5972810" cy="3394075"/>
                          </a:xfrm>
                          <a:prstGeom prst="rect">
                            <a:avLst/>
                          </a:prstGeom>
                        </pic:spPr>
                      </pic:pic>
                    </a:graphicData>
                  </a:graphic>
                </wp:inline>
              </w:drawing>
            </w:r>
          </w:p>
        </w:tc>
      </w:tr>
    </w:tbl>
    <w:p w14:paraId="646BD744">
      <w:pPr>
        <w:spacing w:after="40"/>
      </w:pPr>
    </w:p>
    <w:p w14:paraId="182E25C5">
      <w:pPr>
        <w:pStyle w:val="13"/>
        <w:spacing w:before="40" w:after="200"/>
        <w:jc w:val="center"/>
      </w:pPr>
      <w:r>
        <w:rPr>
          <w:b/>
          <w:sz w:val="22"/>
        </w:rPr>
        <w:t>Fig. 3.2: Relational Schema Diagram</w:t>
      </w:r>
    </w:p>
    <w:p w14:paraId="3D6BB6C8">
      <w:pPr>
        <w:pStyle w:val="4"/>
      </w:pPr>
      <w:r>
        <w:t>3.6  Primary Keys and Foreign Keys</w:t>
      </w:r>
    </w:p>
    <w:p w14:paraId="684FE3AE">
      <w:pPr>
        <w:pStyle w:val="13"/>
        <w:spacing w:before="160" w:after="80"/>
        <w:jc w:val="center"/>
      </w:pPr>
      <w:r>
        <w:rPr>
          <w:b/>
          <w:sz w:val="22"/>
        </w:rPr>
        <w:t>Table 3.5: Primary Key and Foreign Key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2448"/>
        <w:gridCol w:w="2448"/>
        <w:gridCol w:w="2448"/>
      </w:tblGrid>
      <w:tr w14:paraId="7CFE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2F3"/>
          </w:tcPr>
          <w:p w14:paraId="5BDE7FEC">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w:t>
            </w:r>
          </w:p>
        </w:tc>
        <w:tc>
          <w:tcPr>
            <w:tcW w:w="2448" w:type="dxa"/>
            <w:shd w:val="clear" w:color="auto" w:fill="D9E2F3"/>
          </w:tcPr>
          <w:p w14:paraId="01DE684A">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Primary Key</w:t>
            </w:r>
          </w:p>
        </w:tc>
        <w:tc>
          <w:tcPr>
            <w:tcW w:w="2448" w:type="dxa"/>
            <w:shd w:val="clear" w:color="auto" w:fill="D9E2F3"/>
          </w:tcPr>
          <w:p w14:paraId="4C539368">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Foreign Key</w:t>
            </w:r>
          </w:p>
        </w:tc>
        <w:tc>
          <w:tcPr>
            <w:tcW w:w="2448" w:type="dxa"/>
            <w:shd w:val="clear" w:color="auto" w:fill="D9E2F3"/>
          </w:tcPr>
          <w:p w14:paraId="3D4AE349">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References (Table.Column)</w:t>
            </w:r>
          </w:p>
        </w:tc>
      </w:tr>
      <w:tr w14:paraId="41BF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199D288">
            <w:pPr>
              <w:spacing w:after="4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Custome</w:t>
            </w:r>
            <w:r>
              <w:rPr>
                <w:rFonts w:hint="default" w:ascii="Times New Roman" w:hAnsi="Times New Roman" w:eastAsia="SimSun" w:cs="Times New Roman"/>
                <w:sz w:val="24"/>
                <w:szCs w:val="24"/>
                <w:lang w:val="en-US"/>
              </w:rPr>
              <w:t>r</w:t>
            </w:r>
          </w:p>
        </w:tc>
        <w:tc>
          <w:tcPr>
            <w:tcW w:w="2448" w:type="dxa"/>
          </w:tcPr>
          <w:p w14:paraId="452E937B">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Customer_ID</w:t>
            </w:r>
          </w:p>
        </w:tc>
        <w:tc>
          <w:tcPr>
            <w:tcW w:w="2448" w:type="dxa"/>
          </w:tcPr>
          <w:p w14:paraId="26DCBAFD">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2448" w:type="dxa"/>
          </w:tcPr>
          <w:p w14:paraId="7CFE4590">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r>
      <w:tr w14:paraId="2361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DAB4863">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Product</w:t>
            </w:r>
          </w:p>
        </w:tc>
        <w:tc>
          <w:tcPr>
            <w:tcW w:w="2448" w:type="dxa"/>
          </w:tcPr>
          <w:p w14:paraId="5F04FC4B">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Product_ID</w:t>
            </w:r>
          </w:p>
        </w:tc>
        <w:tc>
          <w:tcPr>
            <w:tcW w:w="2448" w:type="dxa"/>
          </w:tcPr>
          <w:p w14:paraId="5D4FACAD">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2448" w:type="dxa"/>
          </w:tcPr>
          <w:p w14:paraId="54A0441C">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r>
      <w:tr w14:paraId="1BE9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96EB4FB">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w:t>
            </w:r>
          </w:p>
        </w:tc>
        <w:tc>
          <w:tcPr>
            <w:tcW w:w="2448" w:type="dxa"/>
          </w:tcPr>
          <w:p w14:paraId="2721FCE4">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Order_ID</w:t>
            </w:r>
          </w:p>
        </w:tc>
        <w:tc>
          <w:tcPr>
            <w:tcW w:w="2448" w:type="dxa"/>
          </w:tcPr>
          <w:p w14:paraId="5DEF8C78">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Customer_ID</w:t>
            </w:r>
          </w:p>
        </w:tc>
        <w:tc>
          <w:tcPr>
            <w:tcW w:w="2448" w:type="dxa"/>
          </w:tcPr>
          <w:p w14:paraId="49ECC90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C</w:t>
            </w:r>
            <w:r>
              <w:rPr>
                <w:rFonts w:hint="default" w:ascii="Times New Roman" w:hAnsi="Times New Roman" w:eastAsia="SimSun" w:cs="Times New Roman"/>
                <w:sz w:val="24"/>
                <w:szCs w:val="24"/>
              </w:rPr>
              <w:t>ustomer.Customer_ID</w:t>
            </w:r>
          </w:p>
        </w:tc>
      </w:tr>
      <w:tr w14:paraId="494D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D201B95">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Order_Item</w:t>
            </w:r>
          </w:p>
        </w:tc>
        <w:tc>
          <w:tcPr>
            <w:tcW w:w="2448" w:type="dxa"/>
          </w:tcPr>
          <w:p w14:paraId="33CF1AA4">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Order_Item_ID</w:t>
            </w:r>
          </w:p>
        </w:tc>
        <w:tc>
          <w:tcPr>
            <w:tcW w:w="2448" w:type="dxa"/>
          </w:tcPr>
          <w:p w14:paraId="2B3DD48E">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Order</w:t>
            </w:r>
            <w:r>
              <w:rPr>
                <w:rFonts w:hint="default" w:ascii="Times New Roman" w:hAnsi="Times New Roman" w:eastAsia="SimSun" w:cs="Times New Roman"/>
                <w:sz w:val="24"/>
                <w:szCs w:val="24"/>
              </w:rPr>
              <w:t>_ID</w:t>
            </w:r>
          </w:p>
        </w:tc>
        <w:tc>
          <w:tcPr>
            <w:tcW w:w="2448" w:type="dxa"/>
          </w:tcPr>
          <w:p w14:paraId="7E10104B">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Order.Order_ID</w:t>
            </w:r>
          </w:p>
        </w:tc>
      </w:tr>
      <w:tr w14:paraId="5294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FE5C34A">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Order_Item</w:t>
            </w:r>
          </w:p>
        </w:tc>
        <w:tc>
          <w:tcPr>
            <w:tcW w:w="2448" w:type="dxa"/>
          </w:tcPr>
          <w:p w14:paraId="3C81C58D">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Order_Item_ID</w:t>
            </w:r>
          </w:p>
        </w:tc>
        <w:tc>
          <w:tcPr>
            <w:tcW w:w="2448" w:type="dxa"/>
          </w:tcPr>
          <w:p w14:paraId="598479A1">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Product_ID</w:t>
            </w:r>
          </w:p>
        </w:tc>
        <w:tc>
          <w:tcPr>
            <w:tcW w:w="2448" w:type="dxa"/>
          </w:tcPr>
          <w:p w14:paraId="4A3AF34C">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Product.Product_ID</w:t>
            </w:r>
          </w:p>
        </w:tc>
      </w:tr>
      <w:tr w14:paraId="0FF8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90B660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Payment</w:t>
            </w:r>
          </w:p>
        </w:tc>
        <w:tc>
          <w:tcPr>
            <w:tcW w:w="2448" w:type="dxa"/>
          </w:tcPr>
          <w:p w14:paraId="355622FD">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Payment_ID</w:t>
            </w:r>
          </w:p>
        </w:tc>
        <w:tc>
          <w:tcPr>
            <w:tcW w:w="2448" w:type="dxa"/>
          </w:tcPr>
          <w:p w14:paraId="448914D5">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Order_ID</w:t>
            </w:r>
          </w:p>
        </w:tc>
        <w:tc>
          <w:tcPr>
            <w:tcW w:w="2448" w:type="dxa"/>
          </w:tcPr>
          <w:p w14:paraId="59F10FCF">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Order.Order_ID</w:t>
            </w:r>
          </w:p>
        </w:tc>
      </w:tr>
      <w:tr w14:paraId="0514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8DF883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Delivery</w:t>
            </w:r>
          </w:p>
        </w:tc>
        <w:tc>
          <w:tcPr>
            <w:tcW w:w="2448" w:type="dxa"/>
          </w:tcPr>
          <w:p w14:paraId="4279BB8A">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Delivery_ID</w:t>
            </w:r>
          </w:p>
        </w:tc>
        <w:tc>
          <w:tcPr>
            <w:tcW w:w="2448" w:type="dxa"/>
          </w:tcPr>
          <w:p w14:paraId="531C65E3">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Order_ID</w:t>
            </w:r>
          </w:p>
        </w:tc>
        <w:tc>
          <w:tcPr>
            <w:tcW w:w="2448" w:type="dxa"/>
          </w:tcPr>
          <w:p w14:paraId="037D9D9F">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Order.Order_ID</w:t>
            </w:r>
          </w:p>
        </w:tc>
      </w:tr>
    </w:tbl>
    <w:p w14:paraId="0B745553">
      <w:pPr>
        <w:spacing w:after="40"/>
      </w:pPr>
    </w:p>
    <w:p w14:paraId="4BA7B6C0">
      <w:pPr>
        <w:pStyle w:val="4"/>
      </w:pPr>
      <w:r>
        <w:t>3.7  Normalization up to 3NF</w:t>
      </w:r>
    </w:p>
    <w:p w14:paraId="54C5F405">
      <w:pPr>
        <w:pStyle w:val="33"/>
        <w:keepNext w:val="0"/>
        <w:keepLines w:val="0"/>
        <w:widowControl/>
        <w:suppressLineNumbers w:val="0"/>
        <w:spacing w:before="0" w:beforeAutospacing="1" w:after="0" w:afterAutospacing="1"/>
        <w:ind w:left="0" w:right="0"/>
      </w:pPr>
      <w:r>
        <w:t>Normalization is the process of organizing data in a relational database to reduce redundancy and avoid insertion, update, and deletion anomalies. The E-Commerce Order Management System is normalized from UNF to 3NF.</w:t>
      </w:r>
    </w:p>
    <w:p w14:paraId="7B0F2C22">
      <w:pPr>
        <w:pStyle w:val="33"/>
        <w:keepNext w:val="0"/>
        <w:keepLines w:val="0"/>
        <w:widowControl/>
        <w:suppressLineNumbers w:val="0"/>
        <w:spacing w:before="0" w:beforeAutospacing="1" w:after="0" w:afterAutospacing="1"/>
        <w:ind w:left="0" w:right="0"/>
      </w:pPr>
      <w:r>
        <w:rPr>
          <w:rStyle w:val="34"/>
        </w:rPr>
        <w:t>UNF → 1NF → 2NF → 3NF</w:t>
      </w:r>
    </w:p>
    <w:p w14:paraId="5A6E22CD">
      <w:pPr>
        <w:pStyle w:val="33"/>
        <w:keepNext w:val="0"/>
        <w:keepLines w:val="0"/>
        <w:widowControl/>
        <w:suppressLineNumbers w:val="0"/>
        <w:spacing w:before="0" w:beforeAutospacing="1" w:after="0" w:afterAutospacing="1"/>
        <w:ind w:left="0" w:right="0"/>
      </w:pPr>
      <w:r>
        <w:rPr>
          <w:rStyle w:val="34"/>
        </w:rPr>
        <w:t>Functional Dependencies:</w:t>
      </w:r>
    </w:p>
    <w:p w14:paraId="4047BB4D">
      <w:pPr>
        <w:keepNext w:val="0"/>
        <w:keepLines w:val="0"/>
        <w:widowControl/>
        <w:numPr>
          <w:ilvl w:val="0"/>
          <w:numId w:val="7"/>
        </w:numPr>
        <w:suppressLineNumbers w:val="0"/>
        <w:spacing w:before="0" w:beforeAutospacing="1" w:after="0" w:afterAutospacing="1"/>
        <w:ind w:left="720" w:hanging="360"/>
      </w:pPr>
      <w:r>
        <w:t>Customer_ID → Name, Email, Phone, Address</w:t>
      </w:r>
    </w:p>
    <w:p w14:paraId="7621DA84">
      <w:pPr>
        <w:keepNext w:val="0"/>
        <w:keepLines w:val="0"/>
        <w:widowControl/>
        <w:numPr>
          <w:ilvl w:val="0"/>
          <w:numId w:val="7"/>
        </w:numPr>
        <w:suppressLineNumbers w:val="0"/>
        <w:spacing w:before="0" w:beforeAutospacing="1" w:after="0" w:afterAutospacing="1"/>
        <w:ind w:left="720" w:hanging="360"/>
      </w:pPr>
      <w:r>
        <w:t>Product_ID → Product_Name, Category, Price, Stock_Quantity</w:t>
      </w:r>
    </w:p>
    <w:p w14:paraId="5602816A">
      <w:pPr>
        <w:keepNext w:val="0"/>
        <w:keepLines w:val="0"/>
        <w:widowControl/>
        <w:numPr>
          <w:ilvl w:val="0"/>
          <w:numId w:val="7"/>
        </w:numPr>
        <w:suppressLineNumbers w:val="0"/>
        <w:spacing w:before="0" w:beforeAutospacing="1" w:after="0" w:afterAutospacing="1"/>
        <w:ind w:left="720" w:hanging="360"/>
      </w:pPr>
      <w:r>
        <w:t>Order_ID → Customer_ID, Order_Date, Total_Amount, Order_Status</w:t>
      </w:r>
    </w:p>
    <w:p w14:paraId="6DA46339">
      <w:pPr>
        <w:keepNext w:val="0"/>
        <w:keepLines w:val="0"/>
        <w:widowControl/>
        <w:numPr>
          <w:ilvl w:val="0"/>
          <w:numId w:val="7"/>
        </w:numPr>
        <w:suppressLineNumbers w:val="0"/>
        <w:spacing w:before="0" w:beforeAutospacing="1" w:after="0" w:afterAutospacing="1"/>
        <w:ind w:left="720" w:hanging="360"/>
      </w:pPr>
      <w:r>
        <w:t>Order_Item_ID → Order_ID, Product_ID, Quantity, Subtotal</w:t>
      </w:r>
    </w:p>
    <w:p w14:paraId="3E7B6A5C">
      <w:pPr>
        <w:keepNext w:val="0"/>
        <w:keepLines w:val="0"/>
        <w:widowControl/>
        <w:numPr>
          <w:ilvl w:val="0"/>
          <w:numId w:val="7"/>
        </w:numPr>
        <w:suppressLineNumbers w:val="0"/>
        <w:spacing w:before="0" w:beforeAutospacing="1" w:after="0" w:afterAutospacing="1"/>
        <w:ind w:left="720" w:hanging="360"/>
      </w:pPr>
      <w:r>
        <w:t>Payment_ID → Order_ID, Payment_Method, Amount, Payment_Status</w:t>
      </w:r>
    </w:p>
    <w:p w14:paraId="0CDE4429">
      <w:pPr>
        <w:keepNext w:val="0"/>
        <w:keepLines w:val="0"/>
        <w:widowControl/>
        <w:numPr>
          <w:ilvl w:val="0"/>
          <w:numId w:val="7"/>
        </w:numPr>
        <w:suppressLineNumbers w:val="0"/>
        <w:spacing w:before="0" w:beforeAutospacing="1" w:after="0" w:afterAutospacing="1"/>
        <w:ind w:left="720" w:hanging="360"/>
      </w:pPr>
      <w:r>
        <w:t>Delivery_ID → Order_ID, Address, Delivery_Date, Delivery_Status</w:t>
      </w:r>
    </w:p>
    <w:p w14:paraId="45E98C38">
      <w:pPr>
        <w:pStyle w:val="13"/>
        <w:spacing w:before="160" w:after="80"/>
        <w:jc w:val="center"/>
      </w:pPr>
      <w:r>
        <w:rPr>
          <w:b/>
          <w:sz w:val="22"/>
        </w:rPr>
        <w:t>Table 3.6: Normalization Steps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2736"/>
        <w:gridCol w:w="2448"/>
        <w:gridCol w:w="2592"/>
      </w:tblGrid>
      <w:tr w14:paraId="106E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2F3"/>
          </w:tcPr>
          <w:p w14:paraId="2BB52A72">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Normal Form</w:t>
            </w:r>
          </w:p>
        </w:tc>
        <w:tc>
          <w:tcPr>
            <w:tcW w:w="2736" w:type="dxa"/>
            <w:shd w:val="clear" w:color="auto" w:fill="D9E2F3"/>
          </w:tcPr>
          <w:p w14:paraId="602A12AE">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Condition Satisfied</w:t>
            </w:r>
          </w:p>
        </w:tc>
        <w:tc>
          <w:tcPr>
            <w:tcW w:w="2448" w:type="dxa"/>
            <w:shd w:val="clear" w:color="auto" w:fill="D9E2F3"/>
          </w:tcPr>
          <w:p w14:paraId="491B910D">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Anomaly Removed</w:t>
            </w:r>
          </w:p>
        </w:tc>
        <w:tc>
          <w:tcPr>
            <w:tcW w:w="2592" w:type="dxa"/>
            <w:shd w:val="clear" w:color="auto" w:fill="D9E2F3"/>
          </w:tcPr>
          <w:p w14:paraId="41987285">
            <w:pPr>
              <w:spacing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Resulting Tables</w:t>
            </w:r>
          </w:p>
        </w:tc>
      </w:tr>
      <w:tr w14:paraId="093D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CE06D36">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UNF</w:t>
            </w:r>
          </w:p>
        </w:tc>
        <w:tc>
          <w:tcPr>
            <w:tcW w:w="2736" w:type="dxa"/>
          </w:tcPr>
          <w:p w14:paraId="78CAA85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Data may contain repeating groups and multiple values in a single record.</w:t>
            </w:r>
          </w:p>
        </w:tc>
        <w:tc>
          <w:tcPr>
            <w:tcW w:w="2448" w:type="dxa"/>
          </w:tcPr>
          <w:p w14:paraId="11A968BA">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High redundancy and difficulty in updating records.</w:t>
            </w:r>
          </w:p>
        </w:tc>
        <w:tc>
          <w:tcPr>
            <w:tcW w:w="2592" w:type="dxa"/>
          </w:tcPr>
          <w:p w14:paraId="2B236DEE">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Single combined E-Commerce Order relation</w:t>
            </w:r>
          </w:p>
        </w:tc>
      </w:tr>
      <w:tr w14:paraId="21E9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321BF">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1NF</w:t>
            </w:r>
          </w:p>
        </w:tc>
        <w:tc>
          <w:tcPr>
            <w:tcW w:w="2736" w:type="dxa"/>
          </w:tcPr>
          <w:p w14:paraId="270255EF">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All attributes contain atomic values and repeating groups are removed.</w:t>
            </w:r>
          </w:p>
        </w:tc>
        <w:tc>
          <w:tcPr>
            <w:tcW w:w="2448" w:type="dxa"/>
          </w:tcPr>
          <w:p w14:paraId="1FA7787C">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Removes repeating-group and multi-valued data problems.</w:t>
            </w:r>
          </w:p>
        </w:tc>
        <w:tc>
          <w:tcPr>
            <w:tcW w:w="2592" w:type="dxa"/>
          </w:tcPr>
          <w:p w14:paraId="76C5EB89">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Customer, Product, Order, Order Item, Payment, Delivery</w:t>
            </w:r>
          </w:p>
        </w:tc>
      </w:tr>
      <w:tr w14:paraId="2CBE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25D9217">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2NF</w:t>
            </w:r>
          </w:p>
        </w:tc>
        <w:tc>
          <w:tcPr>
            <w:tcW w:w="2736" w:type="dxa"/>
          </w:tcPr>
          <w:p w14:paraId="7ABA3BE4">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Relation is in 1NF and every non-key attribute depends on the complete primary key.</w:t>
            </w:r>
          </w:p>
        </w:tc>
        <w:tc>
          <w:tcPr>
            <w:tcW w:w="2448" w:type="dxa"/>
          </w:tcPr>
          <w:p w14:paraId="55989B3A">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Removes partial dependency and reduces duplicate data.</w:t>
            </w:r>
          </w:p>
        </w:tc>
        <w:tc>
          <w:tcPr>
            <w:tcW w:w="2592" w:type="dxa"/>
          </w:tcPr>
          <w:p w14:paraId="5A87F495">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Customer, Product, Order, Order Item, Payment, Delivery</w:t>
            </w:r>
          </w:p>
        </w:tc>
      </w:tr>
      <w:tr w14:paraId="6F0C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21EAE4">
            <w:pPr>
              <w:spacing w:after="4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3NF</w:t>
            </w:r>
          </w:p>
        </w:tc>
        <w:tc>
          <w:tcPr>
            <w:tcW w:w="2736" w:type="dxa"/>
          </w:tcPr>
          <w:p w14:paraId="5A3D0D56">
            <w:pPr>
              <w:spacing w:after="4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Relation is in 2NF and non-key attributes depend only on the primary key, with no transitive dependenc</w:t>
            </w:r>
            <w:r>
              <w:rPr>
                <w:rFonts w:hint="default" w:ascii="Times New Roman" w:hAnsi="Times New Roman" w:eastAsia="SimSun" w:cs="Times New Roman"/>
                <w:sz w:val="24"/>
                <w:szCs w:val="24"/>
                <w:lang w:val="en-US"/>
              </w:rPr>
              <w:t>y</w:t>
            </w:r>
          </w:p>
        </w:tc>
        <w:tc>
          <w:tcPr>
            <w:tcW w:w="2448" w:type="dxa"/>
          </w:tcPr>
          <w:p w14:paraId="73357448">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Removes transitive dependency and update anomalies.</w:t>
            </w:r>
          </w:p>
        </w:tc>
        <w:tc>
          <w:tcPr>
            <w:tcW w:w="2592" w:type="dxa"/>
          </w:tcPr>
          <w:p w14:paraId="64BAD867">
            <w:pPr>
              <w:spacing w:after="4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Customer, Product, Order, Order Item, Payment, Delivery</w:t>
            </w:r>
          </w:p>
        </w:tc>
      </w:tr>
    </w:tbl>
    <w:p w14:paraId="5AA62CE2">
      <w:pPr>
        <w:spacing w:after="40"/>
      </w:pPr>
    </w:p>
    <w:p w14:paraId="3414CBEB">
      <w:pPr>
        <w:jc w:val="center"/>
      </w:pPr>
    </w:p>
    <w:p w14:paraId="1CDFCCD7">
      <w:pPr>
        <w:jc w:val="center"/>
      </w:pPr>
    </w:p>
    <w:p w14:paraId="17FF6ACA">
      <w:pPr>
        <w:pStyle w:val="33"/>
        <w:keepNext w:val="0"/>
        <w:keepLines w:val="0"/>
        <w:widowControl/>
        <w:suppressLineNumbers w:val="0"/>
        <w:spacing w:before="0" w:beforeAutospacing="1" w:after="0" w:afterAutospacing="1"/>
        <w:ind w:left="0" w:right="0"/>
      </w:pPr>
      <w:r>
        <w:rPr>
          <w:rStyle w:val="34"/>
        </w:rPr>
        <w:t>Final 3NF Relations:</w:t>
      </w:r>
    </w:p>
    <w:p w14:paraId="72D3C669">
      <w:pPr>
        <w:keepNext w:val="0"/>
        <w:keepLines w:val="0"/>
        <w:widowControl/>
        <w:numPr>
          <w:ilvl w:val="0"/>
          <w:numId w:val="8"/>
        </w:numPr>
        <w:suppressLineNumbers w:val="0"/>
        <w:spacing w:before="0" w:beforeAutospacing="1" w:after="0" w:afterAutospacing="1"/>
        <w:ind w:left="720" w:hanging="360"/>
      </w:pPr>
      <w:r>
        <w:rPr>
          <w:rStyle w:val="34"/>
        </w:rPr>
        <w:t>Customer</w:t>
      </w:r>
      <w:r>
        <w:t xml:space="preserve"> (Customer_ID, Name, Email, Phone, Address)</w:t>
      </w:r>
    </w:p>
    <w:p w14:paraId="4FA08C48">
      <w:pPr>
        <w:keepNext w:val="0"/>
        <w:keepLines w:val="0"/>
        <w:widowControl/>
        <w:numPr>
          <w:ilvl w:val="0"/>
          <w:numId w:val="8"/>
        </w:numPr>
        <w:suppressLineNumbers w:val="0"/>
        <w:spacing w:before="0" w:beforeAutospacing="1" w:after="0" w:afterAutospacing="1"/>
        <w:ind w:left="720" w:hanging="360"/>
      </w:pPr>
      <w:r>
        <w:rPr>
          <w:rStyle w:val="34"/>
        </w:rPr>
        <w:t>Product</w:t>
      </w:r>
      <w:r>
        <w:t xml:space="preserve"> (Product_ID, Product_Name, Category, Price, Stock_Quantity)</w:t>
      </w:r>
    </w:p>
    <w:p w14:paraId="044C7CB8">
      <w:pPr>
        <w:keepNext w:val="0"/>
        <w:keepLines w:val="0"/>
        <w:widowControl/>
        <w:numPr>
          <w:ilvl w:val="0"/>
          <w:numId w:val="8"/>
        </w:numPr>
        <w:suppressLineNumbers w:val="0"/>
        <w:spacing w:before="0" w:beforeAutospacing="1" w:after="0" w:afterAutospacing="1"/>
        <w:ind w:left="720" w:hanging="360"/>
      </w:pPr>
      <w:r>
        <w:rPr>
          <w:rStyle w:val="34"/>
        </w:rPr>
        <w:t>Order</w:t>
      </w:r>
      <w:r>
        <w:t xml:space="preserve"> (Order_ID, Customer_ID, Order_Date, Total_Amount, Order_Status)</w:t>
      </w:r>
    </w:p>
    <w:p w14:paraId="14B6362E">
      <w:pPr>
        <w:keepNext w:val="0"/>
        <w:keepLines w:val="0"/>
        <w:widowControl/>
        <w:numPr>
          <w:ilvl w:val="0"/>
          <w:numId w:val="8"/>
        </w:numPr>
        <w:suppressLineNumbers w:val="0"/>
        <w:spacing w:before="0" w:beforeAutospacing="1" w:after="0" w:afterAutospacing="1"/>
        <w:ind w:left="720" w:hanging="360"/>
      </w:pPr>
      <w:r>
        <w:rPr>
          <w:rStyle w:val="34"/>
        </w:rPr>
        <w:t>Order_Item</w:t>
      </w:r>
      <w:r>
        <w:t xml:space="preserve"> (Order_Item_ID, Order_ID, Product_ID, Quantity, Subtotal)</w:t>
      </w:r>
    </w:p>
    <w:p w14:paraId="58548575">
      <w:pPr>
        <w:keepNext w:val="0"/>
        <w:keepLines w:val="0"/>
        <w:widowControl/>
        <w:numPr>
          <w:ilvl w:val="0"/>
          <w:numId w:val="8"/>
        </w:numPr>
        <w:suppressLineNumbers w:val="0"/>
        <w:spacing w:before="0" w:beforeAutospacing="1" w:after="0" w:afterAutospacing="1"/>
        <w:ind w:left="720" w:hanging="360"/>
      </w:pPr>
      <w:r>
        <w:rPr>
          <w:rStyle w:val="34"/>
        </w:rPr>
        <w:t>Payment</w:t>
      </w:r>
      <w:r>
        <w:t xml:space="preserve"> (Payment_ID, Order_ID, Payment_Method, Amount, Payment_Status)</w:t>
      </w:r>
    </w:p>
    <w:p w14:paraId="0E71DCC6">
      <w:pPr>
        <w:keepNext w:val="0"/>
        <w:keepLines w:val="0"/>
        <w:widowControl/>
        <w:numPr>
          <w:ilvl w:val="0"/>
          <w:numId w:val="8"/>
        </w:numPr>
        <w:suppressLineNumbers w:val="0"/>
        <w:spacing w:before="0" w:beforeAutospacing="1" w:after="0" w:afterAutospacing="1"/>
        <w:ind w:left="720" w:hanging="360"/>
      </w:pPr>
      <w:r>
        <w:rPr>
          <w:rStyle w:val="34"/>
        </w:rPr>
        <w:t>Delivery</w:t>
      </w:r>
      <w:r>
        <w:t xml:space="preserve"> (Delivery_ID, Order_ID, Address, Delivery_Date, Delivery_Status)</w:t>
      </w:r>
    </w:p>
    <w:p w14:paraId="4BB0491E">
      <w:pPr>
        <w:pStyle w:val="33"/>
        <w:keepNext w:val="0"/>
        <w:keepLines w:val="0"/>
        <w:widowControl/>
        <w:suppressLineNumbers w:val="0"/>
        <w:spacing w:beforeAutospacing="1"/>
      </w:pPr>
      <w:r>
        <w:t xml:space="preserve">Thus, the database reaches </w:t>
      </w:r>
      <w:r>
        <w:rPr>
          <w:rStyle w:val="34"/>
        </w:rPr>
        <w:t>Third Normal Form (3NF)</w:t>
      </w:r>
      <w:r>
        <w:t>, reducing data redundancy and preventing common insertion, update, and deletion anomalies while maintaining data consistency.</w:t>
      </w:r>
    </w:p>
    <w:p w14:paraId="50C21F1C">
      <w:pPr>
        <w:jc w:val="center"/>
      </w:pPr>
    </w:p>
    <w:p w14:paraId="42304831">
      <w:r>
        <w:br w:type="page"/>
      </w:r>
    </w:p>
    <w:p w14:paraId="514E6388">
      <w:pPr>
        <w:pStyle w:val="3"/>
        <w:rPr>
          <w:sz w:val="32"/>
          <w:szCs w:val="32"/>
        </w:rPr>
      </w:pPr>
      <w:r>
        <w:rPr>
          <w:sz w:val="32"/>
          <w:szCs w:val="32"/>
        </w:rPr>
        <w:t>CHAPTER 4: DATABASE IMPLEMENTATION</w:t>
      </w:r>
    </w:p>
    <w:p w14:paraId="474D292E">
      <w:pPr>
        <w:spacing w:after="200"/>
        <w:jc w:val="center"/>
      </w:pPr>
    </w:p>
    <w:p w14:paraId="76319C34">
      <w:pPr>
        <w:pStyle w:val="4"/>
        <w:rPr>
          <w:sz w:val="28"/>
          <w:szCs w:val="28"/>
        </w:rPr>
      </w:pPr>
      <w:r>
        <w:rPr>
          <w:sz w:val="28"/>
          <w:szCs w:val="28"/>
        </w:rPr>
        <w:t>4.1  Database and Table Creation – DDL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77C0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58CB864B">
            <w:pPr>
              <w:spacing w:line="240" w:lineRule="auto"/>
              <w:jc w:val="center"/>
            </w:pPr>
          </w:p>
          <w:p w14:paraId="4A74F211">
            <w:pPr>
              <w:spacing w:line="240" w:lineRule="auto"/>
              <w:rPr>
                <w:rFonts w:hint="default"/>
              </w:rPr>
            </w:pPr>
            <w:r>
              <w:rPr>
                <w:rFonts w:hint="default"/>
              </w:rPr>
              <w:t>DROP TABLE IF EXISTS Shipment;</w:t>
            </w:r>
          </w:p>
          <w:p w14:paraId="4A1D096D">
            <w:pPr>
              <w:spacing w:line="240" w:lineRule="auto"/>
              <w:rPr>
                <w:rFonts w:hint="default"/>
              </w:rPr>
            </w:pPr>
            <w:r>
              <w:rPr>
                <w:rFonts w:hint="default"/>
              </w:rPr>
              <w:t>DROP TABLE IF EXISTS Payment;</w:t>
            </w:r>
          </w:p>
          <w:p w14:paraId="1BE07814">
            <w:pPr>
              <w:spacing w:line="240" w:lineRule="auto"/>
              <w:rPr>
                <w:rFonts w:hint="default"/>
              </w:rPr>
            </w:pPr>
            <w:r>
              <w:rPr>
                <w:rFonts w:hint="default"/>
              </w:rPr>
              <w:t>DROP TABLE IF EXISTS Order_Item;</w:t>
            </w:r>
          </w:p>
          <w:p w14:paraId="1A22CA3D">
            <w:pPr>
              <w:spacing w:line="240" w:lineRule="auto"/>
              <w:rPr>
                <w:rFonts w:hint="default"/>
              </w:rPr>
            </w:pPr>
            <w:r>
              <w:rPr>
                <w:rFonts w:hint="default"/>
              </w:rPr>
              <w:t>DROP TABLE IF EXISTS Orders;</w:t>
            </w:r>
          </w:p>
          <w:p w14:paraId="3D0D35D3">
            <w:pPr>
              <w:spacing w:line="240" w:lineRule="auto"/>
              <w:rPr>
                <w:rFonts w:hint="default"/>
              </w:rPr>
            </w:pPr>
            <w:r>
              <w:rPr>
                <w:rFonts w:hint="default"/>
              </w:rPr>
              <w:t>DROP TABLE IF EXISTS Product;</w:t>
            </w:r>
          </w:p>
          <w:p w14:paraId="6119CFFE">
            <w:pPr>
              <w:spacing w:line="240" w:lineRule="auto"/>
              <w:rPr>
                <w:rFonts w:hint="default"/>
              </w:rPr>
            </w:pPr>
            <w:r>
              <w:rPr>
                <w:rFonts w:hint="default"/>
              </w:rPr>
              <w:t>DROP TABLE IF EXISTS Customer;</w:t>
            </w:r>
          </w:p>
          <w:p w14:paraId="0DAD45CB">
            <w:pPr>
              <w:spacing w:line="240" w:lineRule="auto"/>
              <w:rPr>
                <w:rFonts w:hint="default"/>
              </w:rPr>
            </w:pPr>
          </w:p>
          <w:p w14:paraId="2C42154E">
            <w:pPr>
              <w:spacing w:line="240" w:lineRule="auto"/>
              <w:rPr>
                <w:rFonts w:hint="default"/>
              </w:rPr>
            </w:pPr>
            <w:r>
              <w:rPr>
                <w:rFonts w:hint="default"/>
              </w:rPr>
              <w:t>CREATE TABLE Customer (</w:t>
            </w:r>
          </w:p>
          <w:p w14:paraId="52381CC3">
            <w:pPr>
              <w:spacing w:line="240" w:lineRule="auto"/>
              <w:rPr>
                <w:rFonts w:hint="default"/>
              </w:rPr>
            </w:pPr>
            <w:r>
              <w:rPr>
                <w:rFonts w:hint="default"/>
              </w:rPr>
              <w:t xml:space="preserve">    Customer_ID INT PRIMARY KEY,</w:t>
            </w:r>
          </w:p>
          <w:p w14:paraId="72FDFFF8">
            <w:pPr>
              <w:spacing w:line="240" w:lineRule="auto"/>
              <w:rPr>
                <w:rFonts w:hint="default"/>
              </w:rPr>
            </w:pPr>
            <w:r>
              <w:rPr>
                <w:rFonts w:hint="default"/>
              </w:rPr>
              <w:t xml:space="preserve">    Name VARCHAR(100) NOT NULL,</w:t>
            </w:r>
          </w:p>
          <w:p w14:paraId="1D5BF517">
            <w:pPr>
              <w:spacing w:line="240" w:lineRule="auto"/>
              <w:rPr>
                <w:rFonts w:hint="default"/>
              </w:rPr>
            </w:pPr>
            <w:r>
              <w:rPr>
                <w:rFonts w:hint="default"/>
              </w:rPr>
              <w:t xml:space="preserve">    Email VARCHAR(120) UNIQUE NOT NULL,</w:t>
            </w:r>
          </w:p>
          <w:p w14:paraId="641826D8">
            <w:pPr>
              <w:spacing w:line="240" w:lineRule="auto"/>
              <w:rPr>
                <w:rFonts w:hint="default"/>
              </w:rPr>
            </w:pPr>
            <w:r>
              <w:rPr>
                <w:rFonts w:hint="default"/>
              </w:rPr>
              <w:t xml:space="preserve">    Phone VARCHAR(15),</w:t>
            </w:r>
          </w:p>
          <w:p w14:paraId="590F2989">
            <w:pPr>
              <w:spacing w:line="240" w:lineRule="auto"/>
              <w:rPr>
                <w:rFonts w:hint="default"/>
              </w:rPr>
            </w:pPr>
            <w:r>
              <w:rPr>
                <w:rFonts w:hint="default"/>
              </w:rPr>
              <w:t xml:space="preserve">    Address VARCHAR(200)</w:t>
            </w:r>
          </w:p>
          <w:p w14:paraId="3D22DABD">
            <w:pPr>
              <w:spacing w:line="240" w:lineRule="auto"/>
              <w:rPr>
                <w:rFonts w:hint="default"/>
              </w:rPr>
            </w:pPr>
            <w:r>
              <w:rPr>
                <w:rFonts w:hint="default"/>
              </w:rPr>
              <w:t>);</w:t>
            </w:r>
          </w:p>
          <w:p w14:paraId="595D15BC">
            <w:pPr>
              <w:spacing w:line="240" w:lineRule="auto"/>
              <w:rPr>
                <w:rFonts w:hint="default"/>
              </w:rPr>
            </w:pPr>
          </w:p>
          <w:p w14:paraId="10B0336F">
            <w:pPr>
              <w:spacing w:line="240" w:lineRule="auto"/>
              <w:rPr>
                <w:rFonts w:hint="default"/>
              </w:rPr>
            </w:pPr>
            <w:r>
              <w:rPr>
                <w:rFonts w:hint="default"/>
              </w:rPr>
              <w:t>CREATE TABLE Product (</w:t>
            </w:r>
          </w:p>
          <w:p w14:paraId="482D00A6">
            <w:pPr>
              <w:spacing w:line="240" w:lineRule="auto"/>
              <w:rPr>
                <w:rFonts w:hint="default"/>
              </w:rPr>
            </w:pPr>
            <w:r>
              <w:rPr>
                <w:rFonts w:hint="default"/>
              </w:rPr>
              <w:t xml:space="preserve">    Product_ID INT PRIMARY KEY,</w:t>
            </w:r>
          </w:p>
          <w:p w14:paraId="1230F5AB">
            <w:pPr>
              <w:spacing w:line="240" w:lineRule="auto"/>
              <w:rPr>
                <w:rFonts w:hint="default"/>
              </w:rPr>
            </w:pPr>
            <w:r>
              <w:rPr>
                <w:rFonts w:hint="default"/>
              </w:rPr>
              <w:t xml:space="preserve">    Name VARCHAR(120) NOT NULL,</w:t>
            </w:r>
          </w:p>
          <w:p w14:paraId="29665B4F">
            <w:pPr>
              <w:spacing w:line="240" w:lineRule="auto"/>
              <w:rPr>
                <w:rFonts w:hint="default"/>
              </w:rPr>
            </w:pPr>
            <w:r>
              <w:rPr>
                <w:rFonts w:hint="default"/>
              </w:rPr>
              <w:t xml:space="preserve">    Price DECIMAL(10,2) CHECK (Price &gt; 0),</w:t>
            </w:r>
          </w:p>
          <w:p w14:paraId="53C7E20C">
            <w:pPr>
              <w:spacing w:line="240" w:lineRule="auto"/>
              <w:rPr>
                <w:rFonts w:hint="default"/>
              </w:rPr>
            </w:pPr>
            <w:r>
              <w:rPr>
                <w:rFonts w:hint="default"/>
              </w:rPr>
              <w:t xml:space="preserve">    Stock_Qty INT DEFAULT 0 CHECK (Stock_Qty &gt;= 0)</w:t>
            </w:r>
          </w:p>
          <w:p w14:paraId="52422FBF">
            <w:pPr>
              <w:spacing w:line="240" w:lineRule="auto"/>
              <w:rPr>
                <w:rFonts w:hint="default"/>
              </w:rPr>
            </w:pPr>
            <w:r>
              <w:rPr>
                <w:rFonts w:hint="default"/>
              </w:rPr>
              <w:t>);</w:t>
            </w:r>
          </w:p>
          <w:p w14:paraId="71A304CA">
            <w:pPr>
              <w:spacing w:line="240" w:lineRule="auto"/>
              <w:rPr>
                <w:rFonts w:hint="default"/>
              </w:rPr>
            </w:pPr>
          </w:p>
          <w:p w14:paraId="4A9EF942">
            <w:pPr>
              <w:spacing w:line="240" w:lineRule="auto"/>
              <w:rPr>
                <w:rFonts w:hint="default"/>
              </w:rPr>
            </w:pPr>
            <w:r>
              <w:rPr>
                <w:rFonts w:hint="default"/>
              </w:rPr>
              <w:t>CREATE TABLE Orders (</w:t>
            </w:r>
          </w:p>
          <w:p w14:paraId="60158A3D">
            <w:pPr>
              <w:spacing w:line="240" w:lineRule="auto"/>
              <w:rPr>
                <w:rFonts w:hint="default"/>
              </w:rPr>
            </w:pPr>
            <w:r>
              <w:rPr>
                <w:rFonts w:hint="default"/>
              </w:rPr>
              <w:t xml:space="preserve">    Order_ID VARCHAR(10) PRIMARY KEY,</w:t>
            </w:r>
          </w:p>
          <w:p w14:paraId="08B0D7D5">
            <w:pPr>
              <w:spacing w:line="240" w:lineRule="auto"/>
              <w:rPr>
                <w:rFonts w:hint="default"/>
              </w:rPr>
            </w:pPr>
            <w:r>
              <w:rPr>
                <w:rFonts w:hint="default"/>
              </w:rPr>
              <w:t xml:space="preserve">    Customer_ID INT NOT NULL,</w:t>
            </w:r>
          </w:p>
          <w:p w14:paraId="175CC439">
            <w:pPr>
              <w:spacing w:line="240" w:lineRule="auto"/>
              <w:rPr>
                <w:rFonts w:hint="default"/>
              </w:rPr>
            </w:pPr>
            <w:r>
              <w:rPr>
                <w:rFonts w:hint="default"/>
              </w:rPr>
              <w:t xml:space="preserve">    Order_Date DATE NOT NULL,</w:t>
            </w:r>
          </w:p>
          <w:p w14:paraId="1CE3287B">
            <w:pPr>
              <w:spacing w:line="240" w:lineRule="auto"/>
              <w:rPr>
                <w:rFonts w:hint="default"/>
              </w:rPr>
            </w:pPr>
            <w:r>
              <w:rPr>
                <w:rFonts w:hint="default"/>
              </w:rPr>
              <w:t xml:space="preserve">    Status VARCHAR(30) NOT NULL DEFAULT 'Pending',</w:t>
            </w:r>
          </w:p>
          <w:p w14:paraId="6E36B883">
            <w:pPr>
              <w:spacing w:line="240" w:lineRule="auto"/>
              <w:rPr>
                <w:rFonts w:hint="default"/>
              </w:rPr>
            </w:pPr>
            <w:r>
              <w:rPr>
                <w:rFonts w:hint="default"/>
              </w:rPr>
              <w:t xml:space="preserve">    Total_Amount DECIMAL(10,2) NOT NULL</w:t>
            </w:r>
          </w:p>
          <w:p w14:paraId="3A83C01D">
            <w:pPr>
              <w:spacing w:line="240" w:lineRule="auto"/>
              <w:rPr>
                <w:rFonts w:hint="default"/>
              </w:rPr>
            </w:pPr>
            <w:r>
              <w:rPr>
                <w:rFonts w:hint="default"/>
              </w:rPr>
              <w:t xml:space="preserve">        CHECK (Total_Amount &gt;= 0),</w:t>
            </w:r>
          </w:p>
          <w:p w14:paraId="4FAF2798">
            <w:pPr>
              <w:spacing w:line="240" w:lineRule="auto"/>
              <w:rPr>
                <w:rFonts w:hint="default"/>
              </w:rPr>
            </w:pPr>
            <w:r>
              <w:rPr>
                <w:rFonts w:hint="default"/>
              </w:rPr>
              <w:t xml:space="preserve">    FOREIGN KEY (Customer_ID)</w:t>
            </w:r>
          </w:p>
          <w:p w14:paraId="494F7B30">
            <w:pPr>
              <w:spacing w:line="240" w:lineRule="auto"/>
              <w:rPr>
                <w:rFonts w:hint="default"/>
              </w:rPr>
            </w:pPr>
            <w:r>
              <w:rPr>
                <w:rFonts w:hint="default"/>
              </w:rPr>
              <w:t xml:space="preserve">        REFERENCES Customer(Customer_ID)</w:t>
            </w:r>
          </w:p>
          <w:p w14:paraId="12EBE17C">
            <w:pPr>
              <w:spacing w:line="240" w:lineRule="auto"/>
              <w:rPr>
                <w:rFonts w:hint="default"/>
              </w:rPr>
            </w:pPr>
            <w:r>
              <w:rPr>
                <w:rFonts w:hint="default"/>
              </w:rPr>
              <w:t>);</w:t>
            </w:r>
          </w:p>
          <w:p w14:paraId="7E678F48">
            <w:pPr>
              <w:spacing w:line="240" w:lineRule="auto"/>
              <w:rPr>
                <w:rFonts w:hint="default"/>
              </w:rPr>
            </w:pPr>
            <w:r>
              <w:rPr>
                <w:rFonts w:hint="default"/>
              </w:rPr>
              <w:t>CREATE TABLE Order_Item (</w:t>
            </w:r>
          </w:p>
          <w:p w14:paraId="3040B830">
            <w:pPr>
              <w:spacing w:line="240" w:lineRule="auto"/>
              <w:rPr>
                <w:rFonts w:hint="default"/>
              </w:rPr>
            </w:pPr>
            <w:r>
              <w:rPr>
                <w:rFonts w:hint="default"/>
              </w:rPr>
              <w:t xml:space="preserve">    Order_Item_ID INT PRIMARY KEY,</w:t>
            </w:r>
          </w:p>
          <w:p w14:paraId="4BB4842D">
            <w:pPr>
              <w:spacing w:line="240" w:lineRule="auto"/>
              <w:rPr>
                <w:rFonts w:hint="default"/>
              </w:rPr>
            </w:pPr>
            <w:r>
              <w:rPr>
                <w:rFonts w:hint="default"/>
              </w:rPr>
              <w:t xml:space="preserve">    Order_ID VARCHAR(10) NOT NULL,</w:t>
            </w:r>
          </w:p>
          <w:p w14:paraId="2100C7D0">
            <w:pPr>
              <w:spacing w:line="240" w:lineRule="auto"/>
              <w:rPr>
                <w:rFonts w:hint="default"/>
              </w:rPr>
            </w:pPr>
            <w:r>
              <w:rPr>
                <w:rFonts w:hint="default"/>
              </w:rPr>
              <w:t xml:space="preserve">    Product_ID INT NOT NULL,</w:t>
            </w:r>
          </w:p>
          <w:p w14:paraId="540767BA">
            <w:pPr>
              <w:spacing w:line="240" w:lineRule="auto"/>
              <w:rPr>
                <w:rFonts w:hint="default"/>
              </w:rPr>
            </w:pPr>
            <w:r>
              <w:rPr>
                <w:rFonts w:hint="default"/>
              </w:rPr>
              <w:t xml:space="preserve">    Quantity INT NOT NULL CHECK (Quantity &gt; 0),</w:t>
            </w:r>
          </w:p>
          <w:p w14:paraId="0AB1C723">
            <w:pPr>
              <w:spacing w:line="240" w:lineRule="auto"/>
              <w:rPr>
                <w:rFonts w:hint="default"/>
              </w:rPr>
            </w:pPr>
            <w:r>
              <w:rPr>
                <w:rFonts w:hint="default"/>
              </w:rPr>
              <w:t xml:space="preserve">    Unit_Price DECIMAL(10,2) NOT NULL</w:t>
            </w:r>
          </w:p>
          <w:p w14:paraId="0A990636">
            <w:pPr>
              <w:spacing w:line="240" w:lineRule="auto"/>
              <w:rPr>
                <w:rFonts w:hint="default"/>
              </w:rPr>
            </w:pPr>
            <w:r>
              <w:rPr>
                <w:rFonts w:hint="default"/>
              </w:rPr>
              <w:t xml:space="preserve">        CHECK (Unit_Price &gt; 0),</w:t>
            </w:r>
          </w:p>
          <w:p w14:paraId="41C1C369">
            <w:pPr>
              <w:spacing w:line="240" w:lineRule="auto"/>
              <w:rPr>
                <w:rFonts w:hint="default"/>
              </w:rPr>
            </w:pPr>
            <w:r>
              <w:rPr>
                <w:rFonts w:hint="default"/>
              </w:rPr>
              <w:t xml:space="preserve">    FOREIGN KEY (Order_ID)</w:t>
            </w:r>
          </w:p>
          <w:p w14:paraId="6FD49D19">
            <w:pPr>
              <w:spacing w:line="240" w:lineRule="auto"/>
              <w:rPr>
                <w:rFonts w:hint="default"/>
              </w:rPr>
            </w:pPr>
            <w:r>
              <w:rPr>
                <w:rFonts w:hint="default"/>
              </w:rPr>
              <w:t xml:space="preserve">        REFERENCES Orders(Order_ID),</w:t>
            </w:r>
          </w:p>
          <w:p w14:paraId="5E2ABC3C">
            <w:pPr>
              <w:spacing w:line="240" w:lineRule="auto"/>
              <w:rPr>
                <w:rFonts w:hint="default"/>
              </w:rPr>
            </w:pPr>
            <w:r>
              <w:rPr>
                <w:rFonts w:hint="default"/>
              </w:rPr>
              <w:t xml:space="preserve">    FOREIGN KEY (Product_ID)</w:t>
            </w:r>
          </w:p>
          <w:p w14:paraId="6F3B3FD8">
            <w:pPr>
              <w:spacing w:line="240" w:lineRule="auto"/>
              <w:rPr>
                <w:rFonts w:hint="default"/>
              </w:rPr>
            </w:pPr>
            <w:r>
              <w:rPr>
                <w:rFonts w:hint="default"/>
              </w:rPr>
              <w:t xml:space="preserve">        REFERENCES Product(Product_ID)</w:t>
            </w:r>
          </w:p>
          <w:p w14:paraId="1F74987E">
            <w:pPr>
              <w:spacing w:line="240" w:lineRule="auto"/>
              <w:rPr>
                <w:rFonts w:hint="default"/>
              </w:rPr>
            </w:pPr>
            <w:r>
              <w:rPr>
                <w:rFonts w:hint="default"/>
              </w:rPr>
              <w:t>);</w:t>
            </w:r>
          </w:p>
          <w:p w14:paraId="45D16780">
            <w:pPr>
              <w:spacing w:line="240" w:lineRule="auto"/>
              <w:rPr>
                <w:rFonts w:hint="default"/>
              </w:rPr>
            </w:pPr>
          </w:p>
          <w:p w14:paraId="21A62CEE">
            <w:pPr>
              <w:spacing w:line="240" w:lineRule="auto"/>
              <w:rPr>
                <w:rFonts w:hint="default"/>
              </w:rPr>
            </w:pPr>
            <w:r>
              <w:rPr>
                <w:rFonts w:hint="default"/>
              </w:rPr>
              <w:t>CREATE TABLE Payment (</w:t>
            </w:r>
          </w:p>
          <w:p w14:paraId="55B3D6C6">
            <w:pPr>
              <w:spacing w:line="240" w:lineRule="auto"/>
              <w:rPr>
                <w:rFonts w:hint="default"/>
              </w:rPr>
            </w:pPr>
            <w:r>
              <w:rPr>
                <w:rFonts w:hint="default"/>
              </w:rPr>
              <w:t xml:space="preserve">    Payment_ID INT PRIMARY KEY,</w:t>
            </w:r>
          </w:p>
          <w:p w14:paraId="5F655201">
            <w:pPr>
              <w:spacing w:line="240" w:lineRule="auto"/>
              <w:rPr>
                <w:rFonts w:hint="default"/>
              </w:rPr>
            </w:pPr>
            <w:r>
              <w:rPr>
                <w:rFonts w:hint="default"/>
              </w:rPr>
              <w:t xml:space="preserve">    Order_ID VARCHAR(10) NOT NULL,</w:t>
            </w:r>
          </w:p>
          <w:p w14:paraId="318985D7">
            <w:pPr>
              <w:spacing w:line="240" w:lineRule="auto"/>
              <w:rPr>
                <w:rFonts w:hint="default"/>
              </w:rPr>
            </w:pPr>
            <w:r>
              <w:rPr>
                <w:rFonts w:hint="default"/>
              </w:rPr>
              <w:t xml:space="preserve">    Method VARCHAR(30) NOT NULL,</w:t>
            </w:r>
          </w:p>
          <w:p w14:paraId="49E89016">
            <w:pPr>
              <w:spacing w:line="240" w:lineRule="auto"/>
              <w:rPr>
                <w:rFonts w:hint="default"/>
              </w:rPr>
            </w:pPr>
            <w:r>
              <w:rPr>
                <w:rFonts w:hint="default"/>
              </w:rPr>
              <w:t xml:space="preserve">    Amount DECIMAL(10,2) NOT NULL</w:t>
            </w:r>
          </w:p>
          <w:p w14:paraId="1ECA3C82">
            <w:pPr>
              <w:spacing w:line="240" w:lineRule="auto"/>
              <w:rPr>
                <w:rFonts w:hint="default"/>
              </w:rPr>
            </w:pPr>
            <w:r>
              <w:rPr>
                <w:rFonts w:hint="default"/>
              </w:rPr>
              <w:t xml:space="preserve">        CHECK (Amount &gt;= 0),</w:t>
            </w:r>
          </w:p>
          <w:p w14:paraId="15989187">
            <w:pPr>
              <w:spacing w:line="240" w:lineRule="auto"/>
              <w:rPr>
                <w:rFonts w:hint="default"/>
              </w:rPr>
            </w:pPr>
            <w:r>
              <w:rPr>
                <w:rFonts w:hint="default"/>
              </w:rPr>
              <w:t xml:space="preserve">    Payment_Status VARCHAR(30) NOT NULL DEFAULT 'Pending',</w:t>
            </w:r>
          </w:p>
          <w:p w14:paraId="2B2975C1">
            <w:pPr>
              <w:spacing w:line="240" w:lineRule="auto"/>
              <w:rPr>
                <w:rFonts w:hint="default"/>
              </w:rPr>
            </w:pPr>
            <w:r>
              <w:rPr>
                <w:rFonts w:hint="default"/>
              </w:rPr>
              <w:t xml:space="preserve">    FOREIGN KEY (Order_ID)</w:t>
            </w:r>
          </w:p>
          <w:p w14:paraId="73AC1B6C">
            <w:pPr>
              <w:spacing w:line="240" w:lineRule="auto"/>
              <w:rPr>
                <w:rFonts w:hint="default"/>
              </w:rPr>
            </w:pPr>
            <w:r>
              <w:rPr>
                <w:rFonts w:hint="default"/>
              </w:rPr>
              <w:t xml:space="preserve">        REFERENCES Orders(Order_ID)</w:t>
            </w:r>
          </w:p>
          <w:p w14:paraId="068735F7">
            <w:pPr>
              <w:spacing w:line="240" w:lineRule="auto"/>
              <w:rPr>
                <w:rFonts w:hint="default"/>
              </w:rPr>
            </w:pPr>
            <w:r>
              <w:rPr>
                <w:rFonts w:hint="default"/>
              </w:rPr>
              <w:t>);</w:t>
            </w:r>
          </w:p>
          <w:p w14:paraId="7ACA92A1">
            <w:pPr>
              <w:spacing w:line="240" w:lineRule="auto"/>
              <w:rPr>
                <w:rFonts w:hint="default"/>
              </w:rPr>
            </w:pPr>
          </w:p>
          <w:p w14:paraId="15B97ACA">
            <w:pPr>
              <w:spacing w:line="240" w:lineRule="auto"/>
              <w:rPr>
                <w:rFonts w:hint="default"/>
              </w:rPr>
            </w:pPr>
            <w:r>
              <w:rPr>
                <w:rFonts w:hint="default"/>
              </w:rPr>
              <w:t>CREATE TABLE Shipment (</w:t>
            </w:r>
          </w:p>
          <w:p w14:paraId="39E93AB3">
            <w:pPr>
              <w:spacing w:line="240" w:lineRule="auto"/>
              <w:rPr>
                <w:rFonts w:hint="default"/>
              </w:rPr>
            </w:pPr>
            <w:r>
              <w:rPr>
                <w:rFonts w:hint="default"/>
              </w:rPr>
              <w:t xml:space="preserve">    Shipment_ID INT PRIMARY KEY,</w:t>
            </w:r>
          </w:p>
          <w:p w14:paraId="77CB472B">
            <w:pPr>
              <w:spacing w:line="240" w:lineRule="auto"/>
              <w:rPr>
                <w:rFonts w:hint="default"/>
              </w:rPr>
            </w:pPr>
            <w:r>
              <w:rPr>
                <w:rFonts w:hint="default"/>
              </w:rPr>
              <w:t xml:space="preserve">    Order_ID VARCHAR(10) NOT NULL,</w:t>
            </w:r>
          </w:p>
          <w:p w14:paraId="18ACC908">
            <w:pPr>
              <w:spacing w:line="240" w:lineRule="auto"/>
              <w:rPr>
                <w:rFonts w:hint="default"/>
              </w:rPr>
            </w:pPr>
            <w:r>
              <w:rPr>
                <w:rFonts w:hint="default"/>
              </w:rPr>
              <w:t xml:space="preserve">    Address VARCHAR(200) NOT NULL,</w:t>
            </w:r>
          </w:p>
          <w:p w14:paraId="4CD97D5D">
            <w:pPr>
              <w:spacing w:line="240" w:lineRule="auto"/>
              <w:rPr>
                <w:rFonts w:hint="default"/>
              </w:rPr>
            </w:pPr>
            <w:r>
              <w:rPr>
                <w:rFonts w:hint="default"/>
              </w:rPr>
              <w:t xml:space="preserve">    Carrier VARCHAR(50) NOT NULL,</w:t>
            </w:r>
          </w:p>
          <w:p w14:paraId="37F1959D">
            <w:pPr>
              <w:spacing w:line="240" w:lineRule="auto"/>
              <w:rPr>
                <w:rFonts w:hint="default"/>
              </w:rPr>
            </w:pPr>
            <w:r>
              <w:rPr>
                <w:rFonts w:hint="default"/>
              </w:rPr>
              <w:t xml:space="preserve">    Tracking_No VARCHAR(50) UNIQUE,</w:t>
            </w:r>
          </w:p>
          <w:p w14:paraId="787A3C40">
            <w:pPr>
              <w:spacing w:line="240" w:lineRule="auto"/>
              <w:rPr>
                <w:rFonts w:hint="default"/>
              </w:rPr>
            </w:pPr>
            <w:r>
              <w:rPr>
                <w:rFonts w:hint="default"/>
              </w:rPr>
              <w:t xml:space="preserve">    Status VARCHAR(30) NOT NULL DEFAULT 'Pending',</w:t>
            </w:r>
          </w:p>
          <w:p w14:paraId="6DF59996">
            <w:pPr>
              <w:spacing w:line="240" w:lineRule="auto"/>
              <w:rPr>
                <w:rFonts w:hint="default"/>
              </w:rPr>
            </w:pPr>
            <w:r>
              <w:rPr>
                <w:rFonts w:hint="default"/>
              </w:rPr>
              <w:t xml:space="preserve">    FOREIGN KEY (Order_ID)</w:t>
            </w:r>
          </w:p>
          <w:p w14:paraId="08514FEF">
            <w:pPr>
              <w:spacing w:line="240" w:lineRule="auto"/>
              <w:rPr>
                <w:rFonts w:hint="default"/>
              </w:rPr>
            </w:pPr>
            <w:r>
              <w:rPr>
                <w:rFonts w:hint="default"/>
              </w:rPr>
              <w:t xml:space="preserve">        REFERENCES Orders(Order_ID)</w:t>
            </w:r>
          </w:p>
          <w:p w14:paraId="37A1C1A7">
            <w:pPr>
              <w:spacing w:line="240" w:lineRule="auto"/>
              <w:rPr>
                <w:rFonts w:hint="default"/>
              </w:rPr>
            </w:pPr>
            <w:r>
              <w:rPr>
                <w:rFonts w:hint="default"/>
              </w:rPr>
              <w:t>);</w:t>
            </w:r>
          </w:p>
          <w:p w14:paraId="10985EA1">
            <w:pPr>
              <w:spacing w:line="240" w:lineRule="auto"/>
              <w:rPr>
                <w:rFonts w:hint="default"/>
              </w:rPr>
            </w:pPr>
          </w:p>
          <w:p w14:paraId="2BDBB8FB">
            <w:pPr>
              <w:spacing w:line="240" w:lineRule="auto"/>
              <w:rPr>
                <w:rFonts w:hint="default"/>
              </w:rPr>
            </w:pPr>
            <w:r>
              <w:rPr>
                <w:rFonts w:hint="default"/>
              </w:rPr>
              <w:t>SELECT table_name</w:t>
            </w:r>
          </w:p>
          <w:p w14:paraId="23FDCB9C">
            <w:pPr>
              <w:spacing w:line="240" w:lineRule="auto"/>
              <w:rPr>
                <w:rFonts w:hint="default"/>
              </w:rPr>
            </w:pPr>
            <w:r>
              <w:rPr>
                <w:rFonts w:hint="default"/>
              </w:rPr>
              <w:t>FROM information_schema.tables</w:t>
            </w:r>
          </w:p>
          <w:p w14:paraId="545DA61D">
            <w:pPr>
              <w:spacing w:line="240" w:lineRule="auto"/>
              <w:rPr>
                <w:rFonts w:hint="default"/>
              </w:rPr>
            </w:pPr>
            <w:r>
              <w:rPr>
                <w:rFonts w:hint="default"/>
              </w:rPr>
              <w:t>WHERE table_schema = 'public'</w:t>
            </w:r>
          </w:p>
          <w:p w14:paraId="1775D4EA">
            <w:pPr>
              <w:spacing w:line="240" w:lineRule="auto"/>
              <w:rPr>
                <w:rFonts w:hint="default"/>
              </w:rPr>
            </w:pPr>
            <w:r>
              <w:rPr>
                <w:rFonts w:hint="default"/>
              </w:rPr>
              <w:t>AND table_name IN</w:t>
            </w:r>
          </w:p>
          <w:p w14:paraId="70F18CC9">
            <w:pPr>
              <w:spacing w:line="240" w:lineRule="auto"/>
              <w:rPr>
                <w:rFonts w:hint="default"/>
              </w:rPr>
            </w:pPr>
            <w:r>
              <w:rPr>
                <w:rFonts w:hint="default"/>
              </w:rPr>
              <w:t>('customer','product','orders','order_item','payment','shipment')</w:t>
            </w:r>
          </w:p>
          <w:p w14:paraId="4DF62876">
            <w:pPr>
              <w:spacing w:line="240" w:lineRule="auto"/>
              <w:rPr>
                <w:rFonts w:hint="default"/>
              </w:rPr>
            </w:pPr>
            <w:r>
              <w:rPr>
                <w:rFonts w:hint="default"/>
              </w:rPr>
              <w:t>ORDER BY table_name;</w:t>
            </w:r>
          </w:p>
          <w:p w14:paraId="7E361DA5">
            <w:pPr>
              <w:spacing w:line="240" w:lineRule="auto"/>
            </w:pPr>
          </w:p>
          <w:p w14:paraId="7D1C4DB5">
            <w:pPr>
              <w:spacing w:line="240" w:lineRule="auto"/>
            </w:pPr>
          </w:p>
          <w:p w14:paraId="41DE01E1">
            <w:pPr>
              <w:spacing w:line="240" w:lineRule="auto"/>
            </w:pPr>
          </w:p>
          <w:p w14:paraId="7CFAE894">
            <w:pPr>
              <w:spacing w:line="240" w:lineRule="auto"/>
            </w:pPr>
          </w:p>
          <w:p w14:paraId="40B97FC9">
            <w:pPr>
              <w:spacing w:line="240" w:lineRule="auto"/>
            </w:pPr>
          </w:p>
          <w:p w14:paraId="27680BFA">
            <w:pPr>
              <w:spacing w:line="240" w:lineRule="auto"/>
            </w:pPr>
          </w:p>
          <w:p w14:paraId="5DA03402">
            <w:pPr>
              <w:spacing w:line="240" w:lineRule="auto"/>
            </w:pPr>
          </w:p>
          <w:p w14:paraId="65F827C9">
            <w:pPr>
              <w:spacing w:line="240" w:lineRule="auto"/>
            </w:pPr>
          </w:p>
          <w:p w14:paraId="7C1B3BE8">
            <w:pPr>
              <w:spacing w:line="240" w:lineRule="auto"/>
            </w:pPr>
          </w:p>
          <w:p w14:paraId="3BD63715">
            <w:pPr>
              <w:spacing w:line="240" w:lineRule="auto"/>
            </w:pPr>
          </w:p>
          <w:p w14:paraId="240BE797">
            <w:pPr>
              <w:spacing w:line="240" w:lineRule="auto"/>
            </w:pPr>
          </w:p>
        </w:tc>
      </w:tr>
    </w:tbl>
    <w:p w14:paraId="255E90A6">
      <w:pPr>
        <w:spacing w:after="4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7"/>
      </w:tblGrid>
      <w:tr w14:paraId="0529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7" w:type="dxa"/>
          </w:tcPr>
          <w:p w14:paraId="31E6FA9E">
            <w:pPr>
              <w:spacing w:line="240" w:lineRule="auto"/>
              <w:rPr>
                <w:rFonts w:hint="default"/>
                <w:lang w:val="en-US"/>
              </w:rPr>
            </w:pPr>
            <w:r>
              <w:rPr>
                <w:rFonts w:hint="default"/>
                <w:lang w:val="en-US"/>
              </w:rPr>
              <w:drawing>
                <wp:inline distT="0" distB="0" distL="114300" distR="114300">
                  <wp:extent cx="5749925" cy="3054350"/>
                  <wp:effectExtent l="0" t="0" r="10795" b="8890"/>
                  <wp:docPr id="5" name="Picture 5" descr="Screenshot 2026-09-29 22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9 223623"/>
                          <pic:cNvPicPr>
                            <a:picLocks noChangeAspect="1"/>
                          </pic:cNvPicPr>
                        </pic:nvPicPr>
                        <pic:blipFill>
                          <a:blip r:embed="rId11"/>
                          <a:stretch>
                            <a:fillRect/>
                          </a:stretch>
                        </pic:blipFill>
                        <pic:spPr>
                          <a:xfrm>
                            <a:off x="0" y="0"/>
                            <a:ext cx="5749925" cy="3054350"/>
                          </a:xfrm>
                          <a:prstGeom prst="rect">
                            <a:avLst/>
                          </a:prstGeom>
                        </pic:spPr>
                      </pic:pic>
                    </a:graphicData>
                  </a:graphic>
                </wp:inline>
              </w:drawing>
            </w:r>
          </w:p>
        </w:tc>
      </w:tr>
    </w:tbl>
    <w:p w14:paraId="1E206D08">
      <w:pPr>
        <w:spacing w:after="40"/>
      </w:pPr>
    </w:p>
    <w:p w14:paraId="5D039EA0">
      <w:pPr>
        <w:pStyle w:val="13"/>
        <w:spacing w:before="40" w:after="200"/>
        <w:jc w:val="center"/>
        <w:rPr>
          <w:rFonts w:hint="default"/>
          <w:b/>
          <w:sz w:val="24"/>
          <w:szCs w:val="24"/>
          <w:lang w:val="en-US"/>
        </w:rPr>
      </w:pPr>
      <w:r>
        <w:rPr>
          <w:b/>
          <w:sz w:val="24"/>
          <w:szCs w:val="24"/>
        </w:rPr>
        <w:t>Fig. 4.1: Successful Creation of Tables</w:t>
      </w:r>
    </w:p>
    <w:p w14:paraId="3D534DBC">
      <w:pPr>
        <w:pStyle w:val="13"/>
        <w:spacing w:before="40" w:after="200"/>
        <w:jc w:val="center"/>
        <w:rPr>
          <w:b/>
          <w:sz w:val="22"/>
        </w:rPr>
      </w:pPr>
    </w:p>
    <w:p w14:paraId="2AAA618B">
      <w:pPr>
        <w:pStyle w:val="13"/>
        <w:spacing w:before="40" w:after="200"/>
        <w:jc w:val="center"/>
        <w:rPr>
          <w:b/>
          <w:sz w:val="22"/>
        </w:rPr>
      </w:pPr>
    </w:p>
    <w:p w14:paraId="19BECB45">
      <w:pPr>
        <w:pStyle w:val="13"/>
        <w:spacing w:before="40" w:after="200"/>
        <w:jc w:val="center"/>
      </w:pPr>
    </w:p>
    <w:p w14:paraId="6EE94E58">
      <w:pPr>
        <w:pStyle w:val="4"/>
        <w:rPr>
          <w:sz w:val="28"/>
          <w:szCs w:val="28"/>
        </w:rPr>
      </w:pPr>
      <w:r>
        <w:rPr>
          <w:sz w:val="28"/>
          <w:szCs w:val="28"/>
        </w:rPr>
        <w:t>4.2  Sample Data Insertion – DML</w:t>
      </w:r>
    </w:p>
    <w:p w14:paraId="57D7ED37">
      <w:pPr>
        <w:pStyle w:val="13"/>
        <w:spacing w:before="160" w:after="80"/>
        <w:jc w:val="center"/>
      </w:pPr>
      <w:r>
        <w:rPr>
          <w:b/>
          <w:sz w:val="22"/>
        </w:rPr>
        <w:t>Table 4.1: Sample Data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880"/>
        <w:gridCol w:w="2880"/>
        <w:gridCol w:w="2880"/>
      </w:tblGrid>
      <w:tr w14:paraId="47E9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11B44C52">
            <w:pPr>
              <w:spacing w:line="240" w:lineRule="auto"/>
              <w:jc w:val="center"/>
            </w:pPr>
            <w:r>
              <w:rPr>
                <w:b/>
                <w:sz w:val="22"/>
              </w:rPr>
              <w:t>S.No</w:t>
            </w:r>
          </w:p>
        </w:tc>
        <w:tc>
          <w:tcPr>
            <w:tcW w:w="2880" w:type="dxa"/>
            <w:shd w:val="clear" w:color="auto" w:fill="D9E2F3"/>
          </w:tcPr>
          <w:p w14:paraId="4CE0AA7F">
            <w:pPr>
              <w:spacing w:line="240" w:lineRule="auto"/>
              <w:jc w:val="center"/>
            </w:pPr>
            <w:r>
              <w:rPr>
                <w:b/>
                <w:sz w:val="22"/>
              </w:rPr>
              <w:t>Table Name</w:t>
            </w:r>
          </w:p>
        </w:tc>
        <w:tc>
          <w:tcPr>
            <w:tcW w:w="2880" w:type="dxa"/>
            <w:shd w:val="clear" w:color="auto" w:fill="D9E2F3"/>
          </w:tcPr>
          <w:p w14:paraId="61F9B9A1">
            <w:pPr>
              <w:spacing w:line="240" w:lineRule="auto"/>
              <w:jc w:val="center"/>
            </w:pPr>
            <w:r>
              <w:rPr>
                <w:b/>
                <w:sz w:val="22"/>
              </w:rPr>
              <w:t>No. of Records Inserted</w:t>
            </w:r>
          </w:p>
        </w:tc>
        <w:tc>
          <w:tcPr>
            <w:tcW w:w="2880" w:type="dxa"/>
            <w:shd w:val="clear" w:color="auto" w:fill="D9E2F3"/>
          </w:tcPr>
          <w:p w14:paraId="44533A1E">
            <w:pPr>
              <w:spacing w:line="240" w:lineRule="auto"/>
              <w:jc w:val="center"/>
            </w:pPr>
            <w:r>
              <w:rPr>
                <w:b/>
                <w:sz w:val="22"/>
              </w:rPr>
              <w:t>Screenshot Reference</w:t>
            </w:r>
          </w:p>
        </w:tc>
      </w:tr>
      <w:tr w14:paraId="30B9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5D4A15">
            <w:pPr>
              <w:spacing w:after="40" w:line="240" w:lineRule="auto"/>
              <w:rPr>
                <w:rFonts w:hint="default"/>
                <w:lang w:val="en-US"/>
              </w:rPr>
            </w:pPr>
            <w:r>
              <w:rPr>
                <w:rFonts w:hint="default"/>
                <w:lang w:val="en-US"/>
              </w:rPr>
              <w:t>1</w:t>
            </w:r>
          </w:p>
        </w:tc>
        <w:tc>
          <w:tcPr>
            <w:tcW w:w="2880" w:type="dxa"/>
          </w:tcPr>
          <w:p w14:paraId="75EFE570">
            <w:pPr>
              <w:spacing w:after="40" w:line="240" w:lineRule="auto"/>
              <w:rPr>
                <w:rFonts w:hint="default"/>
                <w:lang w:val="en-US"/>
              </w:rPr>
            </w:pPr>
            <w:r>
              <w:rPr>
                <w:rFonts w:hint="default"/>
                <w:lang w:val="en-US"/>
              </w:rPr>
              <w:t>Customer</w:t>
            </w:r>
          </w:p>
        </w:tc>
        <w:tc>
          <w:tcPr>
            <w:tcW w:w="2880" w:type="dxa"/>
          </w:tcPr>
          <w:p w14:paraId="0F41E36A">
            <w:pPr>
              <w:spacing w:after="40" w:line="240" w:lineRule="auto"/>
              <w:rPr>
                <w:rFonts w:hint="default"/>
                <w:lang w:val="en-US"/>
              </w:rPr>
            </w:pPr>
            <w:r>
              <w:rPr>
                <w:rFonts w:hint="default"/>
                <w:lang w:val="en-US"/>
              </w:rPr>
              <w:t>5</w:t>
            </w:r>
          </w:p>
        </w:tc>
        <w:tc>
          <w:tcPr>
            <w:tcW w:w="2880" w:type="dxa"/>
          </w:tcPr>
          <w:p w14:paraId="6DBE185F">
            <w:pPr>
              <w:spacing w:after="40" w:line="240" w:lineRule="auto"/>
            </w:pPr>
            <w:r>
              <w:rPr>
                <w:rFonts w:ascii="SimSun" w:hAnsi="SimSun" w:eastAsia="SimSun" w:cs="SimSun"/>
                <w:sz w:val="24"/>
                <w:szCs w:val="24"/>
              </w:rPr>
              <w:t>Screenshot 4.1</w:t>
            </w:r>
          </w:p>
        </w:tc>
      </w:tr>
      <w:tr w14:paraId="7E71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575AA43">
            <w:pPr>
              <w:spacing w:after="40" w:line="240" w:lineRule="auto"/>
              <w:rPr>
                <w:rFonts w:hint="default"/>
                <w:lang w:val="en-US"/>
              </w:rPr>
            </w:pPr>
            <w:r>
              <w:rPr>
                <w:rFonts w:hint="default"/>
                <w:lang w:val="en-US"/>
              </w:rPr>
              <w:t>2</w:t>
            </w:r>
          </w:p>
        </w:tc>
        <w:tc>
          <w:tcPr>
            <w:tcW w:w="2880" w:type="dxa"/>
          </w:tcPr>
          <w:p w14:paraId="6E11BB15">
            <w:pPr>
              <w:spacing w:after="40" w:line="240" w:lineRule="auto"/>
              <w:rPr>
                <w:rFonts w:hint="default"/>
                <w:lang w:val="en-US"/>
              </w:rPr>
            </w:pPr>
            <w:r>
              <w:rPr>
                <w:rFonts w:hint="default"/>
                <w:lang w:val="en-US"/>
              </w:rPr>
              <w:t>Product</w:t>
            </w:r>
          </w:p>
        </w:tc>
        <w:tc>
          <w:tcPr>
            <w:tcW w:w="2880" w:type="dxa"/>
          </w:tcPr>
          <w:p w14:paraId="3943004D">
            <w:pPr>
              <w:spacing w:after="40" w:line="240" w:lineRule="auto"/>
              <w:rPr>
                <w:rFonts w:hint="default"/>
                <w:lang w:val="en-US"/>
              </w:rPr>
            </w:pPr>
            <w:r>
              <w:rPr>
                <w:rFonts w:hint="default"/>
                <w:lang w:val="en-US"/>
              </w:rPr>
              <w:t>5</w:t>
            </w:r>
          </w:p>
        </w:tc>
        <w:tc>
          <w:tcPr>
            <w:tcW w:w="2880" w:type="dxa"/>
          </w:tcPr>
          <w:p w14:paraId="5A6F648F">
            <w:pPr>
              <w:spacing w:after="40" w:line="240" w:lineRule="auto"/>
              <w:rPr>
                <w:rFonts w:hint="default"/>
                <w:lang w:val="en-US"/>
              </w:rPr>
            </w:pPr>
            <w:r>
              <w:rPr>
                <w:rFonts w:ascii="SimSun" w:hAnsi="SimSun" w:eastAsia="SimSun" w:cs="SimSun"/>
                <w:sz w:val="24"/>
                <w:szCs w:val="24"/>
              </w:rPr>
              <w:t>Screenshot 4.</w:t>
            </w:r>
            <w:r>
              <w:rPr>
                <w:rFonts w:hint="default" w:ascii="SimSun" w:hAnsi="SimSun" w:eastAsia="SimSun" w:cs="SimSun"/>
                <w:sz w:val="24"/>
                <w:szCs w:val="24"/>
                <w:lang w:val="en-US"/>
              </w:rPr>
              <w:t>2</w:t>
            </w:r>
          </w:p>
        </w:tc>
      </w:tr>
      <w:tr w14:paraId="5D3F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AEA9E17">
            <w:pPr>
              <w:spacing w:after="40" w:line="240" w:lineRule="auto"/>
              <w:rPr>
                <w:rFonts w:hint="default"/>
                <w:lang w:val="en-US"/>
              </w:rPr>
            </w:pPr>
            <w:r>
              <w:rPr>
                <w:rFonts w:hint="default"/>
                <w:lang w:val="en-US"/>
              </w:rPr>
              <w:t>3</w:t>
            </w:r>
          </w:p>
        </w:tc>
        <w:tc>
          <w:tcPr>
            <w:tcW w:w="2880" w:type="dxa"/>
          </w:tcPr>
          <w:p w14:paraId="45BFD0C4">
            <w:pPr>
              <w:spacing w:after="40" w:line="240" w:lineRule="auto"/>
              <w:rPr>
                <w:rFonts w:hint="default"/>
                <w:lang w:val="en-US"/>
              </w:rPr>
            </w:pPr>
            <w:r>
              <w:rPr>
                <w:rFonts w:hint="default"/>
                <w:lang w:val="en-US"/>
              </w:rPr>
              <w:t>Orders</w:t>
            </w:r>
          </w:p>
        </w:tc>
        <w:tc>
          <w:tcPr>
            <w:tcW w:w="2880" w:type="dxa"/>
          </w:tcPr>
          <w:p w14:paraId="6AB8C525">
            <w:pPr>
              <w:spacing w:after="40" w:line="240" w:lineRule="auto"/>
              <w:rPr>
                <w:rFonts w:hint="default"/>
                <w:lang w:val="en-US"/>
              </w:rPr>
            </w:pPr>
            <w:r>
              <w:rPr>
                <w:rFonts w:hint="default"/>
                <w:lang w:val="en-US"/>
              </w:rPr>
              <w:t>5</w:t>
            </w:r>
          </w:p>
        </w:tc>
        <w:tc>
          <w:tcPr>
            <w:tcW w:w="2880" w:type="dxa"/>
          </w:tcPr>
          <w:p w14:paraId="4D700364">
            <w:pPr>
              <w:spacing w:after="40" w:line="240" w:lineRule="auto"/>
              <w:rPr>
                <w:rFonts w:hint="default"/>
                <w:lang w:val="en-US"/>
              </w:rPr>
            </w:pPr>
            <w:r>
              <w:rPr>
                <w:rFonts w:ascii="SimSun" w:hAnsi="SimSun" w:eastAsia="SimSun" w:cs="SimSun"/>
                <w:sz w:val="24"/>
                <w:szCs w:val="24"/>
              </w:rPr>
              <w:t>Screenshot 4.</w:t>
            </w:r>
            <w:r>
              <w:rPr>
                <w:rFonts w:hint="default" w:ascii="SimSun" w:hAnsi="SimSun" w:eastAsia="SimSun" w:cs="SimSun"/>
                <w:sz w:val="24"/>
                <w:szCs w:val="24"/>
                <w:lang w:val="en-US"/>
              </w:rPr>
              <w:t>3</w:t>
            </w:r>
          </w:p>
        </w:tc>
      </w:tr>
      <w:tr w14:paraId="2A79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56A7645">
            <w:pPr>
              <w:spacing w:after="40" w:line="240" w:lineRule="auto"/>
              <w:rPr>
                <w:rFonts w:hint="default"/>
                <w:lang w:val="en-US"/>
              </w:rPr>
            </w:pPr>
            <w:r>
              <w:rPr>
                <w:rFonts w:hint="default"/>
                <w:lang w:val="en-US"/>
              </w:rPr>
              <w:t>4</w:t>
            </w:r>
          </w:p>
        </w:tc>
        <w:tc>
          <w:tcPr>
            <w:tcW w:w="2880" w:type="dxa"/>
          </w:tcPr>
          <w:p w14:paraId="70481E7D">
            <w:pPr>
              <w:spacing w:after="40" w:line="240" w:lineRule="auto"/>
              <w:rPr>
                <w:rFonts w:hint="default"/>
                <w:lang w:val="en-US"/>
              </w:rPr>
            </w:pPr>
            <w:r>
              <w:rPr>
                <w:rFonts w:hint="default"/>
                <w:lang w:val="en-US"/>
              </w:rPr>
              <w:t>Order_item</w:t>
            </w:r>
          </w:p>
        </w:tc>
        <w:tc>
          <w:tcPr>
            <w:tcW w:w="2880" w:type="dxa"/>
          </w:tcPr>
          <w:p w14:paraId="19C6910E">
            <w:pPr>
              <w:spacing w:after="40" w:line="240" w:lineRule="auto"/>
              <w:rPr>
                <w:rFonts w:hint="default"/>
                <w:lang w:val="en-US"/>
              </w:rPr>
            </w:pPr>
            <w:r>
              <w:rPr>
                <w:rFonts w:hint="default"/>
                <w:lang w:val="en-US"/>
              </w:rPr>
              <w:t>5</w:t>
            </w:r>
          </w:p>
        </w:tc>
        <w:tc>
          <w:tcPr>
            <w:tcW w:w="2880" w:type="dxa"/>
          </w:tcPr>
          <w:p w14:paraId="71B7926F">
            <w:pPr>
              <w:spacing w:after="40" w:line="240" w:lineRule="auto"/>
              <w:rPr>
                <w:rFonts w:hint="default"/>
                <w:lang w:val="en-US"/>
              </w:rPr>
            </w:pPr>
            <w:r>
              <w:rPr>
                <w:rFonts w:ascii="SimSun" w:hAnsi="SimSun" w:eastAsia="SimSun" w:cs="SimSun"/>
                <w:sz w:val="24"/>
                <w:szCs w:val="24"/>
              </w:rPr>
              <w:t>Screenshot 4.</w:t>
            </w:r>
            <w:r>
              <w:rPr>
                <w:rFonts w:hint="default" w:ascii="SimSun" w:hAnsi="SimSun" w:eastAsia="SimSun" w:cs="SimSun"/>
                <w:sz w:val="24"/>
                <w:szCs w:val="24"/>
                <w:lang w:val="en-US"/>
              </w:rPr>
              <w:t>4</w:t>
            </w:r>
          </w:p>
        </w:tc>
      </w:tr>
      <w:tr w14:paraId="6D7D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963A2CA">
            <w:pPr>
              <w:spacing w:after="40" w:line="240" w:lineRule="auto"/>
              <w:rPr>
                <w:rFonts w:hint="default"/>
                <w:lang w:val="en-US"/>
              </w:rPr>
            </w:pPr>
            <w:r>
              <w:rPr>
                <w:rFonts w:hint="default"/>
                <w:lang w:val="en-US"/>
              </w:rPr>
              <w:t>5</w:t>
            </w:r>
          </w:p>
        </w:tc>
        <w:tc>
          <w:tcPr>
            <w:tcW w:w="2880" w:type="dxa"/>
          </w:tcPr>
          <w:p w14:paraId="1E68DE7A">
            <w:pPr>
              <w:spacing w:after="40" w:line="240" w:lineRule="auto"/>
              <w:rPr>
                <w:rFonts w:hint="default"/>
                <w:lang w:val="en-US"/>
              </w:rPr>
            </w:pPr>
            <w:r>
              <w:rPr>
                <w:rFonts w:hint="default"/>
                <w:lang w:val="en-US"/>
              </w:rPr>
              <w:t>Payment</w:t>
            </w:r>
          </w:p>
        </w:tc>
        <w:tc>
          <w:tcPr>
            <w:tcW w:w="2880" w:type="dxa"/>
          </w:tcPr>
          <w:p w14:paraId="382B9F8D">
            <w:pPr>
              <w:spacing w:after="40" w:line="240" w:lineRule="auto"/>
              <w:rPr>
                <w:rFonts w:hint="default"/>
                <w:lang w:val="en-US"/>
              </w:rPr>
            </w:pPr>
            <w:r>
              <w:rPr>
                <w:rFonts w:hint="default"/>
                <w:lang w:val="en-US"/>
              </w:rPr>
              <w:t>5</w:t>
            </w:r>
          </w:p>
        </w:tc>
        <w:tc>
          <w:tcPr>
            <w:tcW w:w="2880" w:type="dxa"/>
          </w:tcPr>
          <w:p w14:paraId="7C94A4A8">
            <w:pPr>
              <w:spacing w:after="40" w:line="240" w:lineRule="auto"/>
              <w:rPr>
                <w:rFonts w:hint="default"/>
                <w:lang w:val="en-US"/>
              </w:rPr>
            </w:pPr>
            <w:r>
              <w:rPr>
                <w:rFonts w:ascii="SimSun" w:hAnsi="SimSun" w:eastAsia="SimSun" w:cs="SimSun"/>
                <w:sz w:val="24"/>
                <w:szCs w:val="24"/>
              </w:rPr>
              <w:t>Screenshot 4.</w:t>
            </w:r>
            <w:r>
              <w:rPr>
                <w:rFonts w:hint="default" w:ascii="SimSun" w:hAnsi="SimSun" w:eastAsia="SimSun" w:cs="SimSun"/>
                <w:sz w:val="24"/>
                <w:szCs w:val="24"/>
                <w:lang w:val="en-US"/>
              </w:rPr>
              <w:t>5</w:t>
            </w:r>
          </w:p>
        </w:tc>
      </w:tr>
      <w:tr w14:paraId="3C89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DA15E94">
            <w:pPr>
              <w:spacing w:after="40" w:line="240" w:lineRule="auto"/>
              <w:rPr>
                <w:rFonts w:hint="default"/>
                <w:lang w:val="en-US"/>
              </w:rPr>
            </w:pPr>
            <w:r>
              <w:rPr>
                <w:rFonts w:hint="default"/>
                <w:lang w:val="en-US"/>
              </w:rPr>
              <w:t>6</w:t>
            </w:r>
          </w:p>
        </w:tc>
        <w:tc>
          <w:tcPr>
            <w:tcW w:w="2880" w:type="dxa"/>
          </w:tcPr>
          <w:p w14:paraId="02B61D20">
            <w:pPr>
              <w:spacing w:after="40" w:line="240" w:lineRule="auto"/>
              <w:rPr>
                <w:rFonts w:hint="default"/>
                <w:lang w:val="en-US"/>
              </w:rPr>
            </w:pPr>
            <w:r>
              <w:rPr>
                <w:rFonts w:hint="default"/>
                <w:lang w:val="en-US"/>
              </w:rPr>
              <w:t>Shipment</w:t>
            </w:r>
          </w:p>
        </w:tc>
        <w:tc>
          <w:tcPr>
            <w:tcW w:w="2880" w:type="dxa"/>
          </w:tcPr>
          <w:p w14:paraId="1F88016F">
            <w:pPr>
              <w:spacing w:after="40" w:line="240" w:lineRule="auto"/>
              <w:rPr>
                <w:rFonts w:hint="default"/>
                <w:lang w:val="en-US"/>
              </w:rPr>
            </w:pPr>
            <w:r>
              <w:rPr>
                <w:rFonts w:hint="default"/>
                <w:lang w:val="en-US"/>
              </w:rPr>
              <w:t>5</w:t>
            </w:r>
          </w:p>
        </w:tc>
        <w:tc>
          <w:tcPr>
            <w:tcW w:w="2880" w:type="dxa"/>
          </w:tcPr>
          <w:p w14:paraId="3FABCAA1">
            <w:pPr>
              <w:spacing w:after="40" w:line="240" w:lineRule="auto"/>
              <w:rPr>
                <w:rFonts w:hint="default"/>
                <w:lang w:val="en-US"/>
              </w:rPr>
            </w:pPr>
            <w:r>
              <w:rPr>
                <w:rFonts w:ascii="SimSun" w:hAnsi="SimSun" w:eastAsia="SimSun" w:cs="SimSun"/>
                <w:sz w:val="24"/>
                <w:szCs w:val="24"/>
              </w:rPr>
              <w:t>Screenshot 4.</w:t>
            </w:r>
            <w:r>
              <w:rPr>
                <w:rFonts w:hint="default" w:ascii="SimSun" w:hAnsi="SimSun" w:eastAsia="SimSun" w:cs="SimSun"/>
                <w:sz w:val="24"/>
                <w:szCs w:val="24"/>
                <w:lang w:val="en-US"/>
              </w:rPr>
              <w:t>6</w:t>
            </w:r>
          </w:p>
        </w:tc>
      </w:tr>
      <w:tr w14:paraId="4A0E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D824A5B">
            <w:pPr>
              <w:spacing w:after="40" w:line="240" w:lineRule="auto"/>
            </w:pPr>
          </w:p>
        </w:tc>
        <w:tc>
          <w:tcPr>
            <w:tcW w:w="2880" w:type="dxa"/>
          </w:tcPr>
          <w:p w14:paraId="0A6B7E85">
            <w:pPr>
              <w:spacing w:after="40" w:line="240" w:lineRule="auto"/>
            </w:pPr>
          </w:p>
        </w:tc>
        <w:tc>
          <w:tcPr>
            <w:tcW w:w="2880" w:type="dxa"/>
          </w:tcPr>
          <w:p w14:paraId="58E178BA">
            <w:pPr>
              <w:spacing w:after="40" w:line="240" w:lineRule="auto"/>
            </w:pPr>
          </w:p>
        </w:tc>
        <w:tc>
          <w:tcPr>
            <w:tcW w:w="2880" w:type="dxa"/>
          </w:tcPr>
          <w:p w14:paraId="5CE14B30">
            <w:pPr>
              <w:spacing w:after="40" w:line="240" w:lineRule="auto"/>
            </w:pPr>
          </w:p>
        </w:tc>
      </w:tr>
    </w:tbl>
    <w:p w14:paraId="255AA864">
      <w:pPr>
        <w:spacing w:after="4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6B0A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359CA856">
            <w:r>
              <w:br w:type="textWrapping"/>
            </w:r>
            <w:r>
              <w:t>INSERT INTO Customer</w:t>
            </w:r>
            <w:r>
              <w:br w:type="textWrapping"/>
            </w:r>
            <w:r>
              <w:t>(Customer_ID, Name, Email, Phone, Address)</w:t>
            </w:r>
            <w:r>
              <w:br w:type="textWrapping"/>
            </w:r>
            <w:r>
              <w:t>VALUES</w:t>
            </w:r>
            <w:r>
              <w:br w:type="textWrapping"/>
            </w:r>
            <w:r>
              <w:t>(1, 'Anusha', 'anusha@gmail.com', '9876543210', 'Andhra Pradesh'),</w:t>
            </w:r>
            <w:r>
              <w:br w:type="textWrapping"/>
            </w:r>
            <w:r>
              <w:t>(2, 'Rahul', 'rahul@gmail.com', '9876543211', 'Hyderabad'),</w:t>
            </w:r>
            <w:r>
              <w:br w:type="textWrapping"/>
            </w:r>
            <w:r>
              <w:t>(3, 'Sneha', 'sneha@gmail.com', '9876543212', 'Vijayawada'),</w:t>
            </w:r>
            <w:r>
              <w:br w:type="textWrapping"/>
            </w:r>
            <w:r>
              <w:t>(4, 'Kiran', 'kiran@gmail.com', '9876543213', 'Visakhapatnam'),</w:t>
            </w:r>
            <w:r>
              <w:br w:type="textWrapping"/>
            </w:r>
            <w:r>
              <w:t>(5, 'Priya', 'priya@gmail.com', '9876543214', 'Guntur');</w:t>
            </w:r>
            <w:r>
              <w:br w:type="textWrapping"/>
            </w:r>
            <w:r>
              <w:t>SELECT * FROM Customer;</w:t>
            </w:r>
            <w:r>
              <w:br w:type="textWrapping"/>
            </w:r>
            <w:r>
              <w:t>INSERT INTO Product</w:t>
            </w:r>
            <w:r>
              <w:br w:type="textWrapping"/>
            </w:r>
            <w:r>
              <w:t>(Product_ID, Name, Price, Stock_Qty)</w:t>
            </w:r>
            <w:r>
              <w:br w:type="textWrapping"/>
            </w:r>
            <w:r>
              <w:t>VALUES</w:t>
            </w:r>
            <w:r>
              <w:br w:type="textWrapping"/>
            </w:r>
            <w:r>
              <w:t>(101, 'Laptop', 55000, 10),</w:t>
            </w:r>
            <w:r>
              <w:br w:type="textWrapping"/>
            </w:r>
            <w:r>
              <w:t>(102, 'Smartphone', 25000, 20),</w:t>
            </w:r>
            <w:r>
              <w:br w:type="textWrapping"/>
            </w:r>
            <w:r>
              <w:t>(103, 'Headphones', 1500, 30),</w:t>
            </w:r>
            <w:r>
              <w:br w:type="textWrapping"/>
            </w:r>
            <w:r>
              <w:t>(104, 'Keyboard', 1200, 15),</w:t>
            </w:r>
            <w:r>
              <w:br w:type="textWrapping"/>
            </w:r>
            <w:r>
              <w:t>(105, 'Mouse', 800, 25);</w:t>
            </w:r>
            <w:r>
              <w:br w:type="textWrapping"/>
            </w:r>
            <w:r>
              <w:t>SELECT * FROM Product;</w:t>
            </w:r>
            <w:r>
              <w:br w:type="textWrapping"/>
            </w:r>
            <w:r>
              <w:t>INSERT INTO Orders</w:t>
            </w:r>
            <w:r>
              <w:br w:type="textWrapping"/>
            </w:r>
            <w:r>
              <w:t>(Order_ID, Customer_ID, Order_Date, Status, Total_Amount)</w:t>
            </w:r>
            <w:r>
              <w:br w:type="textWrapping"/>
            </w:r>
            <w:r>
              <w:t>VALUES</w:t>
            </w:r>
            <w:r>
              <w:br w:type="textWrapping"/>
            </w:r>
            <w:r>
              <w:t>('O101', 1, '2026-09-01', 'Delivered', 55000),</w:t>
            </w:r>
            <w:r>
              <w:br w:type="textWrapping"/>
            </w:r>
            <w:r>
              <w:t>('O102', 2, '2026-09-02', 'Pending', 25000),</w:t>
            </w:r>
            <w:r>
              <w:br w:type="textWrapping"/>
            </w:r>
            <w:r>
              <w:t>('O103', 3, '2026-09-03', 'Shipped', 1500),</w:t>
            </w:r>
            <w:r>
              <w:br w:type="textWrapping"/>
            </w:r>
            <w:r>
              <w:t>('O104', 1, '2026-09-04', 'Delivered', 1200),</w:t>
            </w:r>
            <w:r>
              <w:br w:type="textWrapping"/>
            </w:r>
            <w:r>
              <w:t>('O105', 4, '2026-09-05', 'Pending', 800);</w:t>
            </w:r>
            <w:r>
              <w:br w:type="textWrapping"/>
            </w:r>
            <w:r>
              <w:t>SELECT * FROM Orders;</w:t>
            </w:r>
            <w:r>
              <w:br w:type="textWrapping"/>
            </w:r>
            <w:r>
              <w:t>INSERT INTO Order_Item</w:t>
            </w:r>
            <w:r>
              <w:br w:type="textWrapping"/>
            </w:r>
            <w:r>
              <w:t>(Order_Item_ID, Order_ID, Product_ID, Quantity, Unit_Price)</w:t>
            </w:r>
            <w:r>
              <w:br w:type="textWrapping"/>
            </w:r>
            <w:r>
              <w:t>VALUES</w:t>
            </w:r>
            <w:r>
              <w:br w:type="textWrapping"/>
            </w:r>
            <w:r>
              <w:t>(1, 'O101', 101, 1, 55000),</w:t>
            </w:r>
            <w:r>
              <w:br w:type="textWrapping"/>
            </w:r>
            <w:r>
              <w:t>(2, 'O102', 102, 1, 25000),</w:t>
            </w:r>
            <w:r>
              <w:br w:type="textWrapping"/>
            </w:r>
            <w:r>
              <w:t>(3, 'O103', 103, 1, 1500),</w:t>
            </w:r>
            <w:r>
              <w:br w:type="textWrapping"/>
            </w:r>
            <w:r>
              <w:t>(4, 'O104', 104, 1, 1200),</w:t>
            </w:r>
            <w:r>
              <w:br w:type="textWrapping"/>
            </w:r>
            <w:r>
              <w:t>(5, 'O105', 105, 1, 800);</w:t>
            </w:r>
            <w:r>
              <w:br w:type="textWrapping"/>
            </w:r>
            <w:r>
              <w:t>SELECT * FROM Order_Item;</w:t>
            </w:r>
            <w:r>
              <w:br w:type="textWrapping"/>
            </w:r>
            <w:r>
              <w:t>INSERT INTO Payment</w:t>
            </w:r>
            <w:r>
              <w:br w:type="textWrapping"/>
            </w:r>
            <w:r>
              <w:t>(Payment_ID, Order_ID, Method, Amount, Payment_Status)</w:t>
            </w:r>
            <w:r>
              <w:br w:type="textWrapping"/>
            </w:r>
            <w:r>
              <w:t>VALUES</w:t>
            </w:r>
            <w:r>
              <w:br w:type="textWrapping"/>
            </w:r>
            <w:r>
              <w:t>(501, 'O101', 'UPI', 55000, 'Paid'),</w:t>
            </w:r>
            <w:r>
              <w:br w:type="textWrapping"/>
            </w:r>
            <w:r>
              <w:t>(502, 'O102', 'Card', 25000, 'Pending'),</w:t>
            </w:r>
            <w:r>
              <w:br w:type="textWrapping"/>
            </w:r>
            <w:r>
              <w:t>(503, 'O103', 'Cash', 1500, 'Paid'),</w:t>
            </w:r>
            <w:r>
              <w:br w:type="textWrapping"/>
            </w:r>
            <w:r>
              <w:t>(504, 'O104', 'UPI', 1200, 'Paid'),</w:t>
            </w:r>
            <w:r>
              <w:br w:type="textWrapping"/>
            </w:r>
            <w:r>
              <w:t>(505, 'O105', 'Card', 800, 'Pending');</w:t>
            </w:r>
            <w:r>
              <w:br w:type="textWrapping"/>
            </w:r>
            <w:r>
              <w:t>SELECT * FROM Payment;</w:t>
            </w:r>
            <w:r>
              <w:br w:type="textWrapping"/>
            </w:r>
            <w:r>
              <w:t>INSERT INTO Shipment</w:t>
            </w:r>
            <w:r>
              <w:br w:type="textWrapping"/>
            </w:r>
            <w:r>
              <w:t>(Shipment_ID, Order_ID, Address, Carrier, Tracking_No, Status)</w:t>
            </w:r>
            <w:r>
              <w:br w:type="textWrapping"/>
            </w:r>
            <w:r>
              <w:t>VALUES</w:t>
            </w:r>
            <w:r>
              <w:br w:type="textWrapping"/>
            </w:r>
            <w:r>
              <w:t>(601, 'O101', 'Andhra Pradesh', 'DTDC', 'TRK1001', 'Delivered'),</w:t>
            </w:r>
            <w:r>
              <w:br w:type="textWrapping"/>
            </w:r>
            <w:r>
              <w:t>(602, 'O102', 'Hyderabad', 'BlueDart', 'TRK1002', 'Pending'),</w:t>
            </w:r>
            <w:r>
              <w:br w:type="textWrapping"/>
            </w:r>
            <w:r>
              <w:t>(603, 'O103', 'Vijayawada', 'DTDC', 'TRK1003', 'Shipped'),</w:t>
            </w:r>
            <w:r>
              <w:br w:type="textWrapping"/>
            </w:r>
            <w:r>
              <w:t>(604, 'O104', 'Andhra Pradesh', 'BlueDart', 'TRK1004', 'Delivered'),</w:t>
            </w:r>
            <w:r>
              <w:br w:type="textWrapping"/>
            </w:r>
            <w:r>
              <w:t>(605, 'O105', 'Visakhapatnam', 'DTDC', 'TRK1005', 'Pending');</w:t>
            </w:r>
            <w:r>
              <w:br w:type="textWrapping"/>
            </w:r>
            <w:r>
              <w:t>SELECT * FROM Shipment;</w:t>
            </w:r>
            <w:r>
              <w:br w:type="textWrapping"/>
            </w:r>
            <w:r>
              <w:t>SS4.1 And 4.2</w:t>
            </w:r>
          </w:p>
          <w:p w14:paraId="0B02F104">
            <w:r>
              <w:drawing>
                <wp:inline distT="0" distB="0" distL="114300" distR="114300">
                  <wp:extent cx="5895975" cy="3132455"/>
                  <wp:effectExtent l="0" t="0" r="1905" b="6985"/>
                  <wp:docPr id="29" name="Picture 29" descr="Screenshot 2026-09-30 12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9-30 124844"/>
                          <pic:cNvPicPr>
                            <a:picLocks noChangeAspect="1"/>
                          </pic:cNvPicPr>
                        </pic:nvPicPr>
                        <pic:blipFill>
                          <a:blip r:embed="rId12"/>
                          <a:stretch>
                            <a:fillRect/>
                          </a:stretch>
                        </pic:blipFill>
                        <pic:spPr>
                          <a:xfrm>
                            <a:off x="0" y="0"/>
                            <a:ext cx="5895975" cy="3132455"/>
                          </a:xfrm>
                          <a:prstGeom prst="rect">
                            <a:avLst/>
                          </a:prstGeom>
                        </pic:spPr>
                      </pic:pic>
                    </a:graphicData>
                  </a:graphic>
                </wp:inline>
              </w:drawing>
            </w:r>
            <w:r>
              <w:br w:type="textWrapping"/>
            </w:r>
          </w:p>
        </w:tc>
      </w:tr>
      <w:tr w14:paraId="27DD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15AFC434">
            <w:pPr>
              <w:spacing w:line="240" w:lineRule="auto"/>
              <w:rPr>
                <w:rFonts w:hint="default"/>
                <w:lang w:val="en-US"/>
              </w:rPr>
            </w:pPr>
            <w:r>
              <w:rPr>
                <w:rFonts w:hint="default"/>
                <w:lang w:val="en-US"/>
              </w:rPr>
              <w:t>SS 4.3</w:t>
            </w:r>
          </w:p>
          <w:p w14:paraId="36F92667">
            <w:pPr>
              <w:spacing w:line="240" w:lineRule="auto"/>
              <w:rPr>
                <w:rFonts w:hint="default"/>
                <w:lang w:val="en-US"/>
              </w:rPr>
            </w:pPr>
            <w:r>
              <w:rPr>
                <w:rFonts w:hint="default"/>
                <w:lang w:val="en-US"/>
              </w:rPr>
              <w:drawing>
                <wp:inline distT="0" distB="0" distL="114300" distR="114300">
                  <wp:extent cx="5895975" cy="3132455"/>
                  <wp:effectExtent l="0" t="0" r="1905" b="6985"/>
                  <wp:docPr id="17" name="Picture 17" descr="Screenshot 2026-09-30 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9-30 124907"/>
                          <pic:cNvPicPr>
                            <a:picLocks noChangeAspect="1"/>
                          </pic:cNvPicPr>
                        </pic:nvPicPr>
                        <pic:blipFill>
                          <a:blip r:embed="rId13"/>
                          <a:stretch>
                            <a:fillRect/>
                          </a:stretch>
                        </pic:blipFill>
                        <pic:spPr>
                          <a:xfrm>
                            <a:off x="0" y="0"/>
                            <a:ext cx="5895975" cy="3132455"/>
                          </a:xfrm>
                          <a:prstGeom prst="rect">
                            <a:avLst/>
                          </a:prstGeom>
                        </pic:spPr>
                      </pic:pic>
                    </a:graphicData>
                  </a:graphic>
                </wp:inline>
              </w:drawing>
            </w:r>
          </w:p>
        </w:tc>
      </w:tr>
      <w:tr w14:paraId="32B5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6AB15232">
            <w:pPr>
              <w:spacing w:line="240" w:lineRule="auto"/>
              <w:rPr>
                <w:rFonts w:hint="default"/>
                <w:lang w:val="en-US"/>
              </w:rPr>
            </w:pPr>
            <w:r>
              <w:rPr>
                <w:rFonts w:hint="default"/>
                <w:lang w:val="en-US"/>
              </w:rPr>
              <w:t>SS 4.3</w:t>
            </w:r>
          </w:p>
          <w:p w14:paraId="1AB93CB2">
            <w:pPr>
              <w:spacing w:line="240" w:lineRule="auto"/>
              <w:rPr>
                <w:rFonts w:hint="default"/>
                <w:lang w:val="en-US"/>
              </w:rPr>
            </w:pPr>
            <w:r>
              <w:rPr>
                <w:rFonts w:hint="default"/>
                <w:lang w:val="en-US"/>
              </w:rPr>
              <w:drawing>
                <wp:inline distT="0" distB="0" distL="114300" distR="114300">
                  <wp:extent cx="5895975" cy="3132455"/>
                  <wp:effectExtent l="0" t="0" r="1905" b="6985"/>
                  <wp:docPr id="18" name="Picture 18" descr="Screenshot 2026-09-30 12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9-30 124941"/>
                          <pic:cNvPicPr>
                            <a:picLocks noChangeAspect="1"/>
                          </pic:cNvPicPr>
                        </pic:nvPicPr>
                        <pic:blipFill>
                          <a:blip r:embed="rId14"/>
                          <a:stretch>
                            <a:fillRect/>
                          </a:stretch>
                        </pic:blipFill>
                        <pic:spPr>
                          <a:xfrm>
                            <a:off x="0" y="0"/>
                            <a:ext cx="5895975" cy="3132455"/>
                          </a:xfrm>
                          <a:prstGeom prst="rect">
                            <a:avLst/>
                          </a:prstGeom>
                        </pic:spPr>
                      </pic:pic>
                    </a:graphicData>
                  </a:graphic>
                </wp:inline>
              </w:drawing>
            </w:r>
          </w:p>
        </w:tc>
      </w:tr>
      <w:tr w14:paraId="3E4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06469746">
            <w:pPr>
              <w:spacing w:line="240" w:lineRule="auto"/>
              <w:rPr>
                <w:rFonts w:hint="default"/>
                <w:lang w:val="en-US"/>
              </w:rPr>
            </w:pPr>
            <w:r>
              <w:rPr>
                <w:rFonts w:hint="default"/>
                <w:lang w:val="en-US"/>
              </w:rPr>
              <w:t>SS 4.4</w:t>
            </w:r>
          </w:p>
          <w:p w14:paraId="208EF2C0">
            <w:pPr>
              <w:spacing w:line="240" w:lineRule="auto"/>
              <w:rPr>
                <w:rFonts w:hint="default"/>
                <w:lang w:val="en-US"/>
              </w:rPr>
            </w:pPr>
            <w:r>
              <w:rPr>
                <w:rFonts w:hint="default"/>
                <w:lang w:val="en-US"/>
              </w:rPr>
              <w:drawing>
                <wp:inline distT="0" distB="0" distL="114300" distR="114300">
                  <wp:extent cx="5895975" cy="3132455"/>
                  <wp:effectExtent l="0" t="0" r="1905" b="6985"/>
                  <wp:docPr id="23" name="Picture 23" descr="Screenshot 2026-09-30 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9-30 124907"/>
                          <pic:cNvPicPr>
                            <a:picLocks noChangeAspect="1"/>
                          </pic:cNvPicPr>
                        </pic:nvPicPr>
                        <pic:blipFill>
                          <a:blip r:embed="rId13"/>
                          <a:stretch>
                            <a:fillRect/>
                          </a:stretch>
                        </pic:blipFill>
                        <pic:spPr>
                          <a:xfrm>
                            <a:off x="0" y="0"/>
                            <a:ext cx="5895975" cy="3132455"/>
                          </a:xfrm>
                          <a:prstGeom prst="rect">
                            <a:avLst/>
                          </a:prstGeom>
                        </pic:spPr>
                      </pic:pic>
                    </a:graphicData>
                  </a:graphic>
                </wp:inline>
              </w:drawing>
            </w:r>
          </w:p>
        </w:tc>
      </w:tr>
      <w:tr w14:paraId="1964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67006315">
            <w:pPr>
              <w:spacing w:line="240" w:lineRule="auto"/>
              <w:rPr>
                <w:rFonts w:hint="default"/>
                <w:lang w:val="en-US"/>
              </w:rPr>
            </w:pPr>
            <w:r>
              <w:rPr>
                <w:rFonts w:hint="default"/>
                <w:lang w:val="en-US"/>
              </w:rPr>
              <w:t>SS 4.5</w:t>
            </w:r>
          </w:p>
          <w:p w14:paraId="0EBE5D8A">
            <w:pPr>
              <w:spacing w:line="240" w:lineRule="auto"/>
              <w:rPr>
                <w:rFonts w:hint="default"/>
                <w:lang w:val="en-US"/>
              </w:rPr>
            </w:pPr>
            <w:r>
              <w:rPr>
                <w:rFonts w:hint="default"/>
                <w:lang w:val="en-US"/>
              </w:rPr>
              <w:drawing>
                <wp:inline distT="0" distB="0" distL="114300" distR="114300">
                  <wp:extent cx="5895975" cy="3132455"/>
                  <wp:effectExtent l="0" t="0" r="1905" b="6985"/>
                  <wp:docPr id="21" name="Picture 21" descr="Screenshot 2026-09-30 12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9-30 124916"/>
                          <pic:cNvPicPr>
                            <a:picLocks noChangeAspect="1"/>
                          </pic:cNvPicPr>
                        </pic:nvPicPr>
                        <pic:blipFill>
                          <a:blip r:embed="rId15"/>
                          <a:stretch>
                            <a:fillRect/>
                          </a:stretch>
                        </pic:blipFill>
                        <pic:spPr>
                          <a:xfrm>
                            <a:off x="0" y="0"/>
                            <a:ext cx="5895975" cy="3132455"/>
                          </a:xfrm>
                          <a:prstGeom prst="rect">
                            <a:avLst/>
                          </a:prstGeom>
                        </pic:spPr>
                      </pic:pic>
                    </a:graphicData>
                  </a:graphic>
                </wp:inline>
              </w:drawing>
            </w:r>
          </w:p>
        </w:tc>
      </w:tr>
      <w:tr w14:paraId="427E2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137BB529">
            <w:pPr>
              <w:spacing w:line="240" w:lineRule="auto"/>
              <w:rPr>
                <w:rFonts w:hint="default"/>
                <w:lang w:val="en-US"/>
              </w:rPr>
            </w:pPr>
            <w:r>
              <w:rPr>
                <w:rFonts w:hint="default"/>
                <w:lang w:val="en-US"/>
              </w:rPr>
              <w:t>SS 4.6</w:t>
            </w:r>
          </w:p>
          <w:p w14:paraId="1646A87C">
            <w:pPr>
              <w:spacing w:line="240" w:lineRule="auto"/>
              <w:rPr>
                <w:rFonts w:hint="default"/>
                <w:lang w:val="en-US"/>
              </w:rPr>
            </w:pPr>
            <w:r>
              <w:rPr>
                <w:rFonts w:hint="default"/>
                <w:lang w:val="en-US"/>
              </w:rPr>
              <w:drawing>
                <wp:inline distT="0" distB="0" distL="114300" distR="114300">
                  <wp:extent cx="5895975" cy="3132455"/>
                  <wp:effectExtent l="0" t="0" r="1905" b="6985"/>
                  <wp:docPr id="24" name="Picture 24" descr="Screenshot 2026-09-30 12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9-30 124925"/>
                          <pic:cNvPicPr>
                            <a:picLocks noChangeAspect="1"/>
                          </pic:cNvPicPr>
                        </pic:nvPicPr>
                        <pic:blipFill>
                          <a:blip r:embed="rId16"/>
                          <a:stretch>
                            <a:fillRect/>
                          </a:stretch>
                        </pic:blipFill>
                        <pic:spPr>
                          <a:xfrm>
                            <a:off x="0" y="0"/>
                            <a:ext cx="5895975" cy="3132455"/>
                          </a:xfrm>
                          <a:prstGeom prst="rect">
                            <a:avLst/>
                          </a:prstGeom>
                        </pic:spPr>
                      </pic:pic>
                    </a:graphicData>
                  </a:graphic>
                </wp:inline>
              </w:drawing>
            </w:r>
          </w:p>
        </w:tc>
      </w:tr>
    </w:tbl>
    <w:p w14:paraId="7B5BDF2F">
      <w:pPr>
        <w:spacing w:after="40"/>
      </w:pPr>
    </w:p>
    <w:p w14:paraId="131067A4">
      <w:pPr>
        <w:pStyle w:val="13"/>
        <w:spacing w:before="40" w:after="200"/>
        <w:jc w:val="center"/>
        <w:rPr>
          <w:rFonts w:hint="default"/>
          <w:lang w:val="en-US"/>
        </w:rPr>
      </w:pPr>
      <w:r>
        <w:rPr>
          <w:b/>
          <w:sz w:val="22"/>
        </w:rPr>
        <w:t>Fig. 4.2: Sample Data Inserted into the Tables</w:t>
      </w:r>
    </w:p>
    <w:p w14:paraId="7764CBE7">
      <w:pPr>
        <w:pStyle w:val="4"/>
      </w:pPr>
      <w:r>
        <w:rPr>
          <w:sz w:val="28"/>
          <w:szCs w:val="28"/>
        </w:rPr>
        <w:t>4.3  Constraints and Data Integrity</w:t>
      </w:r>
    </w:p>
    <w:p w14:paraId="70EF4823">
      <w:pPr>
        <w:pStyle w:val="13"/>
        <w:spacing w:before="160" w:after="80"/>
        <w:jc w:val="center"/>
      </w:pPr>
      <w:r>
        <w:rPr>
          <w:b/>
          <w:sz w:val="28"/>
          <w:szCs w:val="28"/>
        </w:rPr>
        <w:t>Table 4.2: Constraints and Data Integrity Rule</w:t>
      </w:r>
      <w:r>
        <w:rPr>
          <w:b/>
          <w:sz w:val="22"/>
        </w:rPr>
        <w: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736"/>
        <w:gridCol w:w="2448"/>
        <w:gridCol w:w="1872"/>
      </w:tblGrid>
      <w:tr w14:paraId="377D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tcPr>
          <w:p w14:paraId="26AF6439">
            <w:pPr>
              <w:spacing w:line="240" w:lineRule="auto"/>
              <w:jc w:val="center"/>
              <w:rPr>
                <w:sz w:val="24"/>
                <w:szCs w:val="24"/>
              </w:rPr>
            </w:pPr>
            <w:r>
              <w:rPr>
                <w:b/>
                <w:sz w:val="24"/>
                <w:szCs w:val="24"/>
              </w:rPr>
              <w:t>Constraint / Validation</w:t>
            </w:r>
          </w:p>
        </w:tc>
        <w:tc>
          <w:tcPr>
            <w:tcW w:w="2736" w:type="dxa"/>
            <w:shd w:val="clear" w:color="auto" w:fill="D9E2F3"/>
          </w:tcPr>
          <w:p w14:paraId="31A49BC6">
            <w:pPr>
              <w:spacing w:line="240" w:lineRule="auto"/>
              <w:jc w:val="center"/>
              <w:rPr>
                <w:sz w:val="24"/>
                <w:szCs w:val="24"/>
              </w:rPr>
            </w:pPr>
            <w:r>
              <w:rPr>
                <w:b/>
                <w:sz w:val="24"/>
                <w:szCs w:val="24"/>
              </w:rPr>
              <w:t>Applied On (Table.Column)</w:t>
            </w:r>
          </w:p>
        </w:tc>
        <w:tc>
          <w:tcPr>
            <w:tcW w:w="2448" w:type="dxa"/>
            <w:shd w:val="clear" w:color="auto" w:fill="D9E2F3"/>
          </w:tcPr>
          <w:p w14:paraId="12F8D632">
            <w:pPr>
              <w:spacing w:line="240" w:lineRule="auto"/>
              <w:jc w:val="center"/>
              <w:rPr>
                <w:sz w:val="24"/>
                <w:szCs w:val="24"/>
              </w:rPr>
            </w:pPr>
            <w:r>
              <w:rPr>
                <w:b/>
                <w:sz w:val="24"/>
                <w:szCs w:val="24"/>
              </w:rPr>
              <w:t>Purpose</w:t>
            </w:r>
          </w:p>
        </w:tc>
        <w:tc>
          <w:tcPr>
            <w:tcW w:w="1872" w:type="dxa"/>
            <w:shd w:val="clear" w:color="auto" w:fill="D9E2F3"/>
          </w:tcPr>
          <w:p w14:paraId="6F3DF8C7">
            <w:pPr>
              <w:spacing w:line="240" w:lineRule="auto"/>
              <w:jc w:val="center"/>
              <w:rPr>
                <w:sz w:val="24"/>
                <w:szCs w:val="24"/>
              </w:rPr>
            </w:pPr>
            <w:r>
              <w:rPr>
                <w:b/>
                <w:sz w:val="24"/>
                <w:szCs w:val="24"/>
              </w:rPr>
              <w:t>Evidence / Screenshot Ref.</w:t>
            </w:r>
          </w:p>
        </w:tc>
      </w:tr>
      <w:tr w14:paraId="1039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C3FA73A">
            <w:pPr>
              <w:rPr>
                <w:sz w:val="24"/>
                <w:szCs w:val="24"/>
              </w:rPr>
            </w:pPr>
            <w:r>
              <w:rPr>
                <w:sz w:val="24"/>
                <w:szCs w:val="24"/>
              </w:rPr>
              <w:t>1</w:t>
            </w:r>
          </w:p>
        </w:tc>
        <w:tc>
          <w:tcPr>
            <w:tcW w:w="2736" w:type="dxa"/>
          </w:tcPr>
          <w:p w14:paraId="57F7C3F7">
            <w:pPr>
              <w:rPr>
                <w:sz w:val="24"/>
                <w:szCs w:val="24"/>
              </w:rPr>
            </w:pPr>
            <w:r>
              <w:rPr>
                <w:sz w:val="24"/>
                <w:szCs w:val="24"/>
              </w:rPr>
              <w:t>Customer.Customer_ID</w:t>
            </w:r>
          </w:p>
        </w:tc>
        <w:tc>
          <w:tcPr>
            <w:tcW w:w="2448" w:type="dxa"/>
          </w:tcPr>
          <w:p w14:paraId="663CE9B8">
            <w:pPr>
              <w:rPr>
                <w:sz w:val="24"/>
                <w:szCs w:val="24"/>
              </w:rPr>
            </w:pPr>
            <w:r>
              <w:rPr>
                <w:sz w:val="24"/>
                <w:szCs w:val="24"/>
              </w:rPr>
              <w:t>PRIMARY KEY, NOT NULL</w:t>
            </w:r>
          </w:p>
        </w:tc>
        <w:tc>
          <w:tcPr>
            <w:tcW w:w="1872" w:type="dxa"/>
          </w:tcPr>
          <w:p w14:paraId="3FD08777">
            <w:pPr>
              <w:rPr>
                <w:sz w:val="24"/>
                <w:szCs w:val="24"/>
              </w:rPr>
            </w:pPr>
            <w:r>
              <w:rPr>
                <w:sz w:val="24"/>
                <w:szCs w:val="24"/>
              </w:rPr>
              <w:t>Uniquely identifies each customer.</w:t>
            </w:r>
          </w:p>
        </w:tc>
      </w:tr>
      <w:tr w14:paraId="0B45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ACE7939">
            <w:pPr>
              <w:rPr>
                <w:sz w:val="24"/>
                <w:szCs w:val="24"/>
              </w:rPr>
            </w:pPr>
            <w:r>
              <w:rPr>
                <w:sz w:val="24"/>
                <w:szCs w:val="24"/>
              </w:rPr>
              <w:t>2</w:t>
            </w:r>
          </w:p>
        </w:tc>
        <w:tc>
          <w:tcPr>
            <w:tcW w:w="2736" w:type="dxa"/>
          </w:tcPr>
          <w:p w14:paraId="2498B2CE">
            <w:pPr>
              <w:rPr>
                <w:sz w:val="24"/>
                <w:szCs w:val="24"/>
              </w:rPr>
            </w:pPr>
            <w:r>
              <w:rPr>
                <w:sz w:val="24"/>
                <w:szCs w:val="24"/>
              </w:rPr>
              <w:t>Customer.Email</w:t>
            </w:r>
          </w:p>
        </w:tc>
        <w:tc>
          <w:tcPr>
            <w:tcW w:w="2448" w:type="dxa"/>
          </w:tcPr>
          <w:p w14:paraId="29E710D4">
            <w:pPr>
              <w:rPr>
                <w:sz w:val="24"/>
                <w:szCs w:val="24"/>
              </w:rPr>
            </w:pPr>
            <w:r>
              <w:rPr>
                <w:sz w:val="24"/>
                <w:szCs w:val="24"/>
              </w:rPr>
              <w:t>UNIQUE, NOT NULL</w:t>
            </w:r>
          </w:p>
        </w:tc>
        <w:tc>
          <w:tcPr>
            <w:tcW w:w="1872" w:type="dxa"/>
          </w:tcPr>
          <w:p w14:paraId="4105F189">
            <w:pPr>
              <w:rPr>
                <w:sz w:val="24"/>
                <w:szCs w:val="24"/>
              </w:rPr>
            </w:pPr>
            <w:r>
              <w:rPr>
                <w:sz w:val="24"/>
                <w:szCs w:val="24"/>
              </w:rPr>
              <w:t>Prevents duplicate customer email IDs.</w:t>
            </w:r>
          </w:p>
        </w:tc>
      </w:tr>
      <w:tr w14:paraId="6A42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1E2AA18">
            <w:pPr>
              <w:rPr>
                <w:sz w:val="24"/>
                <w:szCs w:val="24"/>
              </w:rPr>
            </w:pPr>
            <w:r>
              <w:rPr>
                <w:sz w:val="24"/>
                <w:szCs w:val="24"/>
              </w:rPr>
              <w:t>3</w:t>
            </w:r>
          </w:p>
        </w:tc>
        <w:tc>
          <w:tcPr>
            <w:tcW w:w="2736" w:type="dxa"/>
          </w:tcPr>
          <w:p w14:paraId="6BFE1EC0">
            <w:pPr>
              <w:rPr>
                <w:sz w:val="24"/>
                <w:szCs w:val="24"/>
              </w:rPr>
            </w:pPr>
            <w:r>
              <w:rPr>
                <w:sz w:val="24"/>
                <w:szCs w:val="24"/>
              </w:rPr>
              <w:t>Product.Product_ID</w:t>
            </w:r>
          </w:p>
        </w:tc>
        <w:tc>
          <w:tcPr>
            <w:tcW w:w="2448" w:type="dxa"/>
          </w:tcPr>
          <w:p w14:paraId="4C6F1BD4">
            <w:pPr>
              <w:rPr>
                <w:sz w:val="24"/>
                <w:szCs w:val="24"/>
              </w:rPr>
            </w:pPr>
            <w:r>
              <w:rPr>
                <w:sz w:val="24"/>
                <w:szCs w:val="24"/>
              </w:rPr>
              <w:t>PRIMARY KEY, NOT NULL</w:t>
            </w:r>
          </w:p>
        </w:tc>
        <w:tc>
          <w:tcPr>
            <w:tcW w:w="1872" w:type="dxa"/>
          </w:tcPr>
          <w:p w14:paraId="643BAE48">
            <w:pPr>
              <w:rPr>
                <w:sz w:val="24"/>
                <w:szCs w:val="24"/>
              </w:rPr>
            </w:pPr>
            <w:r>
              <w:rPr>
                <w:sz w:val="24"/>
                <w:szCs w:val="24"/>
              </w:rPr>
              <w:t>Uniquely identifies each product.</w:t>
            </w:r>
          </w:p>
        </w:tc>
      </w:tr>
      <w:tr w14:paraId="6ED0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C56E384">
            <w:pPr>
              <w:rPr>
                <w:sz w:val="24"/>
                <w:szCs w:val="24"/>
              </w:rPr>
            </w:pPr>
            <w:r>
              <w:rPr>
                <w:sz w:val="24"/>
                <w:szCs w:val="24"/>
              </w:rPr>
              <w:t>4</w:t>
            </w:r>
          </w:p>
        </w:tc>
        <w:tc>
          <w:tcPr>
            <w:tcW w:w="2736" w:type="dxa"/>
          </w:tcPr>
          <w:p w14:paraId="109BF0A9">
            <w:pPr>
              <w:rPr>
                <w:sz w:val="24"/>
                <w:szCs w:val="24"/>
              </w:rPr>
            </w:pPr>
            <w:r>
              <w:rPr>
                <w:sz w:val="24"/>
                <w:szCs w:val="24"/>
              </w:rPr>
              <w:t>Product.Price</w:t>
            </w:r>
          </w:p>
        </w:tc>
        <w:tc>
          <w:tcPr>
            <w:tcW w:w="2448" w:type="dxa"/>
          </w:tcPr>
          <w:p w14:paraId="1F93522A">
            <w:pPr>
              <w:rPr>
                <w:sz w:val="24"/>
                <w:szCs w:val="24"/>
              </w:rPr>
            </w:pPr>
            <w:r>
              <w:rPr>
                <w:sz w:val="24"/>
                <w:szCs w:val="24"/>
              </w:rPr>
              <w:t>CHECK (Price &gt; 0)</w:t>
            </w:r>
          </w:p>
        </w:tc>
        <w:tc>
          <w:tcPr>
            <w:tcW w:w="1872" w:type="dxa"/>
          </w:tcPr>
          <w:p w14:paraId="49717760">
            <w:pPr>
              <w:rPr>
                <w:sz w:val="24"/>
                <w:szCs w:val="24"/>
              </w:rPr>
            </w:pPr>
            <w:r>
              <w:rPr>
                <w:sz w:val="24"/>
                <w:szCs w:val="24"/>
              </w:rPr>
              <w:t>Prevents zero or negative product prices.</w:t>
            </w:r>
          </w:p>
        </w:tc>
      </w:tr>
      <w:tr w14:paraId="08B9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70D5F8A">
            <w:pPr>
              <w:rPr>
                <w:sz w:val="24"/>
                <w:szCs w:val="24"/>
              </w:rPr>
            </w:pPr>
            <w:r>
              <w:rPr>
                <w:sz w:val="24"/>
                <w:szCs w:val="24"/>
              </w:rPr>
              <w:t>5</w:t>
            </w:r>
          </w:p>
        </w:tc>
        <w:tc>
          <w:tcPr>
            <w:tcW w:w="2736" w:type="dxa"/>
          </w:tcPr>
          <w:p w14:paraId="73BF315A">
            <w:pPr>
              <w:rPr>
                <w:sz w:val="24"/>
                <w:szCs w:val="24"/>
              </w:rPr>
            </w:pPr>
            <w:r>
              <w:rPr>
                <w:sz w:val="24"/>
                <w:szCs w:val="24"/>
              </w:rPr>
              <w:t>Product.Stock_Qty</w:t>
            </w:r>
          </w:p>
        </w:tc>
        <w:tc>
          <w:tcPr>
            <w:tcW w:w="2448" w:type="dxa"/>
          </w:tcPr>
          <w:p w14:paraId="2CE0338F">
            <w:pPr>
              <w:rPr>
                <w:sz w:val="24"/>
                <w:szCs w:val="24"/>
              </w:rPr>
            </w:pPr>
            <w:r>
              <w:rPr>
                <w:sz w:val="24"/>
                <w:szCs w:val="24"/>
              </w:rPr>
              <w:t>CHECK (Stock_Qty &gt;= 0)</w:t>
            </w:r>
          </w:p>
        </w:tc>
        <w:tc>
          <w:tcPr>
            <w:tcW w:w="1872" w:type="dxa"/>
          </w:tcPr>
          <w:p w14:paraId="1F385B9E">
            <w:pPr>
              <w:rPr>
                <w:sz w:val="24"/>
                <w:szCs w:val="24"/>
              </w:rPr>
            </w:pPr>
            <w:r>
              <w:rPr>
                <w:sz w:val="24"/>
                <w:szCs w:val="24"/>
              </w:rPr>
              <w:t>Prevents negative stock quantity.</w:t>
            </w:r>
          </w:p>
        </w:tc>
      </w:tr>
      <w:tr w14:paraId="649E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B5595E3">
            <w:pPr>
              <w:rPr>
                <w:sz w:val="24"/>
                <w:szCs w:val="24"/>
              </w:rPr>
            </w:pPr>
            <w:r>
              <w:rPr>
                <w:sz w:val="24"/>
                <w:szCs w:val="24"/>
              </w:rPr>
              <w:t>6</w:t>
            </w:r>
          </w:p>
        </w:tc>
        <w:tc>
          <w:tcPr>
            <w:tcW w:w="2736" w:type="dxa"/>
          </w:tcPr>
          <w:p w14:paraId="07E9F025">
            <w:pPr>
              <w:rPr>
                <w:sz w:val="24"/>
                <w:szCs w:val="24"/>
              </w:rPr>
            </w:pPr>
            <w:r>
              <w:rPr>
                <w:sz w:val="24"/>
                <w:szCs w:val="24"/>
              </w:rPr>
              <w:t>Orders.Customer_ID</w:t>
            </w:r>
          </w:p>
        </w:tc>
        <w:tc>
          <w:tcPr>
            <w:tcW w:w="2448" w:type="dxa"/>
          </w:tcPr>
          <w:p w14:paraId="6E8093A4">
            <w:pPr>
              <w:rPr>
                <w:sz w:val="24"/>
                <w:szCs w:val="24"/>
              </w:rPr>
            </w:pPr>
            <w:r>
              <w:rPr>
                <w:sz w:val="24"/>
                <w:szCs w:val="24"/>
              </w:rPr>
              <w:t>FOREIGN KEY, NOT NULL</w:t>
            </w:r>
          </w:p>
        </w:tc>
        <w:tc>
          <w:tcPr>
            <w:tcW w:w="1872" w:type="dxa"/>
          </w:tcPr>
          <w:p w14:paraId="66310097">
            <w:pPr>
              <w:rPr>
                <w:sz w:val="24"/>
                <w:szCs w:val="24"/>
              </w:rPr>
            </w:pPr>
            <w:r>
              <w:rPr>
                <w:sz w:val="24"/>
                <w:szCs w:val="24"/>
              </w:rPr>
              <w:t>Maintains valid customer-order relationship.</w:t>
            </w:r>
          </w:p>
        </w:tc>
      </w:tr>
      <w:tr w14:paraId="3BF4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E4D5AE5">
            <w:pPr>
              <w:rPr>
                <w:sz w:val="24"/>
                <w:szCs w:val="24"/>
              </w:rPr>
            </w:pPr>
            <w:r>
              <w:rPr>
                <w:sz w:val="24"/>
                <w:szCs w:val="24"/>
              </w:rPr>
              <w:t>7</w:t>
            </w:r>
          </w:p>
        </w:tc>
        <w:tc>
          <w:tcPr>
            <w:tcW w:w="2736" w:type="dxa"/>
          </w:tcPr>
          <w:p w14:paraId="0D2670BD">
            <w:pPr>
              <w:rPr>
                <w:sz w:val="24"/>
                <w:szCs w:val="24"/>
              </w:rPr>
            </w:pPr>
            <w:r>
              <w:rPr>
                <w:sz w:val="24"/>
                <w:szCs w:val="24"/>
              </w:rPr>
              <w:t>Order_Item.Quantity</w:t>
            </w:r>
          </w:p>
        </w:tc>
        <w:tc>
          <w:tcPr>
            <w:tcW w:w="2448" w:type="dxa"/>
          </w:tcPr>
          <w:p w14:paraId="2DE1BA01">
            <w:pPr>
              <w:rPr>
                <w:sz w:val="24"/>
                <w:szCs w:val="24"/>
              </w:rPr>
            </w:pPr>
            <w:r>
              <w:rPr>
                <w:sz w:val="24"/>
                <w:szCs w:val="24"/>
              </w:rPr>
              <w:t>CHECK (Quantity &gt; 0)</w:t>
            </w:r>
          </w:p>
        </w:tc>
        <w:tc>
          <w:tcPr>
            <w:tcW w:w="1872" w:type="dxa"/>
          </w:tcPr>
          <w:p w14:paraId="046EB147">
            <w:pPr>
              <w:rPr>
                <w:sz w:val="24"/>
                <w:szCs w:val="24"/>
              </w:rPr>
            </w:pPr>
            <w:r>
              <w:rPr>
                <w:sz w:val="24"/>
                <w:szCs w:val="24"/>
              </w:rPr>
              <w:t>Ensures valid ordered quantity.</w:t>
            </w:r>
          </w:p>
        </w:tc>
      </w:tr>
      <w:tr w14:paraId="7FEC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8AAD5F1">
            <w:pPr>
              <w:rPr>
                <w:sz w:val="24"/>
                <w:szCs w:val="24"/>
              </w:rPr>
            </w:pPr>
            <w:r>
              <w:rPr>
                <w:sz w:val="24"/>
                <w:szCs w:val="24"/>
              </w:rPr>
              <w:t>8</w:t>
            </w:r>
          </w:p>
        </w:tc>
        <w:tc>
          <w:tcPr>
            <w:tcW w:w="2736" w:type="dxa"/>
          </w:tcPr>
          <w:p w14:paraId="5EDDCAFA">
            <w:pPr>
              <w:rPr>
                <w:sz w:val="24"/>
                <w:szCs w:val="24"/>
              </w:rPr>
            </w:pPr>
            <w:r>
              <w:rPr>
                <w:sz w:val="24"/>
                <w:szCs w:val="24"/>
              </w:rPr>
              <w:t>Payment.Order_ID</w:t>
            </w:r>
          </w:p>
        </w:tc>
        <w:tc>
          <w:tcPr>
            <w:tcW w:w="2448" w:type="dxa"/>
          </w:tcPr>
          <w:p w14:paraId="1C2A3874">
            <w:pPr>
              <w:rPr>
                <w:sz w:val="24"/>
                <w:szCs w:val="24"/>
              </w:rPr>
            </w:pPr>
            <w:r>
              <w:rPr>
                <w:sz w:val="24"/>
                <w:szCs w:val="24"/>
              </w:rPr>
              <w:t>FOREIGN KEY, NOT NULL</w:t>
            </w:r>
          </w:p>
        </w:tc>
        <w:tc>
          <w:tcPr>
            <w:tcW w:w="1872" w:type="dxa"/>
          </w:tcPr>
          <w:p w14:paraId="7BD8E05D">
            <w:pPr>
              <w:rPr>
                <w:sz w:val="24"/>
                <w:szCs w:val="24"/>
              </w:rPr>
            </w:pPr>
            <w:r>
              <w:rPr>
                <w:sz w:val="24"/>
                <w:szCs w:val="24"/>
              </w:rPr>
              <w:t>Maintains valid order-payment relationship.</w:t>
            </w:r>
          </w:p>
        </w:tc>
      </w:tr>
    </w:tbl>
    <w:p w14:paraId="25772060">
      <w:pPr>
        <w:spacing w:after="40"/>
      </w:pPr>
    </w:p>
    <w:p w14:paraId="6621C0D7">
      <w:pPr>
        <w:pStyle w:val="4"/>
        <w:rPr>
          <w:sz w:val="28"/>
          <w:szCs w:val="28"/>
        </w:rPr>
      </w:pPr>
      <w:r>
        <w:rPr>
          <w:sz w:val="28"/>
          <w:szCs w:val="28"/>
        </w:rPr>
        <w:t>4.4  Data Validation Rules</w:t>
      </w:r>
    </w:p>
    <w:p w14:paraId="37EFDA43">
      <w:pPr>
        <w:pStyle w:val="13"/>
        <w:rPr>
          <w:sz w:val="24"/>
          <w:szCs w:val="24"/>
        </w:rPr>
      </w:pPr>
      <w:r>
        <w:rPr>
          <w:sz w:val="24"/>
          <w:szCs w:val="24"/>
        </w:rPr>
        <w:t>The database prevents duplicate IDs through PRIMARY KEY and UNIQUE constraints. Invalid values such as negative prices, stock quantities, order quantities, and payment amounts are prevented using CHECK constraints. Foreign keys prevent orphan records by ensuring that referenced customer, order, and product records already exist. For example, inserting an Order with a non-existing Customer_ID produces a foreign-key violation error in PostgreSQL.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1251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1246EB37">
            <w:pPr>
              <w:rPr>
                <w:rFonts w:hint="default"/>
                <w:lang w:val="en-US"/>
              </w:rPr>
            </w:pPr>
            <w:r>
              <w:rPr>
                <w:rFonts w:hint="default"/>
                <w:lang w:val="en-US"/>
              </w:rPr>
              <w:drawing>
                <wp:inline distT="0" distB="0" distL="114300" distR="114300">
                  <wp:extent cx="5895975" cy="3132455"/>
                  <wp:effectExtent l="0" t="0" r="1905" b="6985"/>
                  <wp:docPr id="1" name="Picture 1" descr="Screenshot 2026-09-30 16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30 160543"/>
                          <pic:cNvPicPr>
                            <a:picLocks noChangeAspect="1"/>
                          </pic:cNvPicPr>
                        </pic:nvPicPr>
                        <pic:blipFill>
                          <a:blip r:embed="rId17"/>
                          <a:stretch>
                            <a:fillRect/>
                          </a:stretch>
                        </pic:blipFill>
                        <pic:spPr>
                          <a:xfrm>
                            <a:off x="0" y="0"/>
                            <a:ext cx="5895975" cy="3132455"/>
                          </a:xfrm>
                          <a:prstGeom prst="rect">
                            <a:avLst/>
                          </a:prstGeom>
                        </pic:spPr>
                      </pic:pic>
                    </a:graphicData>
                  </a:graphic>
                </wp:inline>
              </w:drawing>
            </w:r>
          </w:p>
        </w:tc>
      </w:tr>
    </w:tbl>
    <w:p w14:paraId="59FFB077">
      <w:pPr>
        <w:spacing w:after="40"/>
      </w:pPr>
    </w:p>
    <w:p w14:paraId="4121B58C">
      <w:pPr>
        <w:pStyle w:val="13"/>
        <w:spacing w:before="40" w:after="200"/>
        <w:jc w:val="center"/>
        <w:rPr>
          <w:sz w:val="24"/>
          <w:szCs w:val="24"/>
        </w:rPr>
      </w:pPr>
      <w:r>
        <w:rPr>
          <w:b/>
          <w:sz w:val="24"/>
          <w:szCs w:val="24"/>
        </w:rPr>
        <w:t>Fig. 4.3: Referential Integrity Enforced by the Database</w:t>
      </w:r>
    </w:p>
    <w:p w14:paraId="453EA06A">
      <w:r>
        <w:br w:type="page"/>
      </w:r>
    </w:p>
    <w:p w14:paraId="0E9CD335">
      <w:pPr>
        <w:pStyle w:val="3"/>
        <w:rPr>
          <w:sz w:val="32"/>
          <w:szCs w:val="32"/>
        </w:rPr>
      </w:pPr>
      <w:r>
        <w:rPr>
          <w:sz w:val="32"/>
          <w:szCs w:val="32"/>
        </w:rPr>
        <w:t>CHAPTER 5: SQL OPERATIONS AND QUERIES</w:t>
      </w:r>
    </w:p>
    <w:p w14:paraId="3383CD18">
      <w:pPr>
        <w:pStyle w:val="4"/>
        <w:rPr>
          <w:sz w:val="28"/>
          <w:szCs w:val="28"/>
        </w:rPr>
      </w:pPr>
      <w:r>
        <w:rPr>
          <w:sz w:val="28"/>
          <w:szCs w:val="28"/>
        </w:rPr>
        <w:t>5.1  DQL – Basic Retrieval Queries</w:t>
      </w:r>
    </w:p>
    <w:p w14:paraId="625FD899">
      <w:pPr>
        <w:pStyle w:val="13"/>
        <w:spacing w:before="160" w:after="80"/>
        <w:jc w:val="center"/>
        <w:rPr>
          <w:sz w:val="24"/>
          <w:szCs w:val="24"/>
        </w:rPr>
      </w:pPr>
      <w:r>
        <w:rPr>
          <w:b/>
          <w:sz w:val="24"/>
          <w:szCs w:val="24"/>
        </w:rPr>
        <w:t>Table 5.1: Basic Retrieval Queries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3024"/>
        <w:gridCol w:w="4176"/>
        <w:gridCol w:w="1584"/>
      </w:tblGrid>
      <w:tr w14:paraId="3E4A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12055F58">
            <w:pPr>
              <w:spacing w:line="240" w:lineRule="auto"/>
              <w:jc w:val="center"/>
              <w:rPr>
                <w:sz w:val="24"/>
                <w:szCs w:val="24"/>
              </w:rPr>
            </w:pPr>
            <w:r>
              <w:rPr>
                <w:b/>
                <w:sz w:val="24"/>
                <w:szCs w:val="24"/>
              </w:rPr>
              <w:t>Q.No</w:t>
            </w:r>
          </w:p>
        </w:tc>
        <w:tc>
          <w:tcPr>
            <w:tcW w:w="3024" w:type="dxa"/>
            <w:shd w:val="clear" w:color="auto" w:fill="D9E2F3"/>
          </w:tcPr>
          <w:p w14:paraId="73276CD0">
            <w:pPr>
              <w:spacing w:line="240" w:lineRule="auto"/>
              <w:jc w:val="center"/>
              <w:rPr>
                <w:sz w:val="24"/>
                <w:szCs w:val="24"/>
              </w:rPr>
            </w:pPr>
            <w:r>
              <w:rPr>
                <w:b/>
                <w:sz w:val="24"/>
                <w:szCs w:val="24"/>
              </w:rPr>
              <w:t>Purpose of the Query</w:t>
            </w:r>
          </w:p>
        </w:tc>
        <w:tc>
          <w:tcPr>
            <w:tcW w:w="4176" w:type="dxa"/>
            <w:shd w:val="clear" w:color="auto" w:fill="D9E2F3"/>
          </w:tcPr>
          <w:p w14:paraId="4A864A18">
            <w:pPr>
              <w:spacing w:line="240" w:lineRule="auto"/>
              <w:jc w:val="center"/>
              <w:rPr>
                <w:sz w:val="24"/>
                <w:szCs w:val="24"/>
              </w:rPr>
            </w:pPr>
            <w:r>
              <w:rPr>
                <w:b/>
                <w:sz w:val="24"/>
                <w:szCs w:val="24"/>
              </w:rPr>
              <w:t>SQL Statement</w:t>
            </w:r>
          </w:p>
        </w:tc>
        <w:tc>
          <w:tcPr>
            <w:tcW w:w="1584" w:type="dxa"/>
            <w:shd w:val="clear" w:color="auto" w:fill="D9E2F3"/>
          </w:tcPr>
          <w:p w14:paraId="1CD54F2A">
            <w:pPr>
              <w:spacing w:line="240" w:lineRule="auto"/>
              <w:jc w:val="center"/>
              <w:rPr>
                <w:sz w:val="24"/>
                <w:szCs w:val="24"/>
              </w:rPr>
            </w:pPr>
            <w:r>
              <w:rPr>
                <w:b/>
                <w:sz w:val="24"/>
                <w:szCs w:val="24"/>
              </w:rPr>
              <w:t>Output Ref.</w:t>
            </w:r>
          </w:p>
        </w:tc>
      </w:tr>
      <w:tr w14:paraId="15D1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BA23B23">
            <w:pPr>
              <w:rPr>
                <w:sz w:val="24"/>
                <w:szCs w:val="24"/>
              </w:rPr>
            </w:pPr>
            <w:r>
              <w:rPr>
                <w:sz w:val="24"/>
                <w:szCs w:val="24"/>
              </w:rPr>
              <w:t>Q1</w:t>
            </w:r>
          </w:p>
        </w:tc>
        <w:tc>
          <w:tcPr>
            <w:tcW w:w="3024" w:type="dxa"/>
          </w:tcPr>
          <w:p w14:paraId="4447DB9E">
            <w:pPr>
              <w:rPr>
                <w:sz w:val="24"/>
                <w:szCs w:val="24"/>
              </w:rPr>
            </w:pPr>
            <w:r>
              <w:rPr>
                <w:sz w:val="24"/>
                <w:szCs w:val="24"/>
              </w:rPr>
              <w:t>Display all customer records</w:t>
            </w:r>
          </w:p>
        </w:tc>
        <w:tc>
          <w:tcPr>
            <w:tcW w:w="4176" w:type="dxa"/>
          </w:tcPr>
          <w:p w14:paraId="695794F2">
            <w:pPr>
              <w:rPr>
                <w:sz w:val="24"/>
                <w:szCs w:val="24"/>
              </w:rPr>
            </w:pPr>
            <w:r>
              <w:rPr>
                <w:sz w:val="24"/>
                <w:szCs w:val="24"/>
              </w:rPr>
              <w:t>SELECT * FROM Customer;</w:t>
            </w:r>
          </w:p>
        </w:tc>
        <w:tc>
          <w:tcPr>
            <w:tcW w:w="1584" w:type="dxa"/>
          </w:tcPr>
          <w:p w14:paraId="075C02D8">
            <w:pPr>
              <w:rPr>
                <w:sz w:val="24"/>
                <w:szCs w:val="24"/>
              </w:rPr>
            </w:pPr>
            <w:r>
              <w:t>mplemented in final SQL</w:t>
            </w:r>
          </w:p>
        </w:tc>
      </w:tr>
      <w:tr w14:paraId="5170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FA93BFA">
            <w:pPr>
              <w:rPr>
                <w:sz w:val="24"/>
                <w:szCs w:val="24"/>
              </w:rPr>
            </w:pPr>
            <w:r>
              <w:rPr>
                <w:sz w:val="24"/>
                <w:szCs w:val="24"/>
              </w:rPr>
              <w:t>Q2</w:t>
            </w:r>
          </w:p>
        </w:tc>
        <w:tc>
          <w:tcPr>
            <w:tcW w:w="3024" w:type="dxa"/>
          </w:tcPr>
          <w:p w14:paraId="6D4E76DB">
            <w:pPr>
              <w:rPr>
                <w:sz w:val="24"/>
                <w:szCs w:val="24"/>
              </w:rPr>
            </w:pPr>
            <w:r>
              <w:rPr>
                <w:sz w:val="24"/>
                <w:szCs w:val="24"/>
              </w:rPr>
              <w:t>Display products with stock less than 20</w:t>
            </w:r>
          </w:p>
        </w:tc>
        <w:tc>
          <w:tcPr>
            <w:tcW w:w="4176" w:type="dxa"/>
          </w:tcPr>
          <w:p w14:paraId="4BE7EB5F">
            <w:pPr>
              <w:rPr>
                <w:sz w:val="24"/>
                <w:szCs w:val="24"/>
              </w:rPr>
            </w:pPr>
            <w:r>
              <w:rPr>
                <w:sz w:val="24"/>
                <w:szCs w:val="24"/>
              </w:rPr>
              <w:t>SELECT * FROM Product WHERE Stock_Qty &lt; 20;</w:t>
            </w:r>
          </w:p>
        </w:tc>
        <w:tc>
          <w:tcPr>
            <w:tcW w:w="1584" w:type="dxa"/>
          </w:tcPr>
          <w:p w14:paraId="4F5C19E4">
            <w:pPr>
              <w:rPr>
                <w:sz w:val="24"/>
                <w:szCs w:val="24"/>
              </w:rPr>
            </w:pPr>
            <w:r>
              <w:t>mplemented in final SQL</w:t>
            </w:r>
          </w:p>
        </w:tc>
      </w:tr>
      <w:tr w14:paraId="2809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758C864">
            <w:pPr>
              <w:rPr>
                <w:sz w:val="24"/>
                <w:szCs w:val="24"/>
              </w:rPr>
            </w:pPr>
            <w:r>
              <w:rPr>
                <w:sz w:val="24"/>
                <w:szCs w:val="24"/>
              </w:rPr>
              <w:t>Q3</w:t>
            </w:r>
          </w:p>
        </w:tc>
        <w:tc>
          <w:tcPr>
            <w:tcW w:w="3024" w:type="dxa"/>
          </w:tcPr>
          <w:p w14:paraId="0E42E73F">
            <w:pPr>
              <w:rPr>
                <w:sz w:val="24"/>
                <w:szCs w:val="24"/>
              </w:rPr>
            </w:pPr>
            <w:r>
              <w:rPr>
                <w:sz w:val="24"/>
                <w:szCs w:val="24"/>
              </w:rPr>
              <w:t>Display delivered orders</w:t>
            </w:r>
          </w:p>
        </w:tc>
        <w:tc>
          <w:tcPr>
            <w:tcW w:w="4176" w:type="dxa"/>
          </w:tcPr>
          <w:p w14:paraId="2AF4E1B9">
            <w:pPr>
              <w:rPr>
                <w:sz w:val="24"/>
                <w:szCs w:val="24"/>
              </w:rPr>
            </w:pPr>
            <w:r>
              <w:rPr>
                <w:sz w:val="24"/>
                <w:szCs w:val="24"/>
              </w:rPr>
              <w:t>SELECT * FROM Orders WHERE Status = 'Delivered';</w:t>
            </w:r>
          </w:p>
        </w:tc>
        <w:tc>
          <w:tcPr>
            <w:tcW w:w="1584" w:type="dxa"/>
          </w:tcPr>
          <w:p w14:paraId="7501C338">
            <w:pPr>
              <w:rPr>
                <w:sz w:val="24"/>
                <w:szCs w:val="24"/>
              </w:rPr>
            </w:pPr>
            <w:r>
              <w:t>mplemented in final SQL</w:t>
            </w:r>
          </w:p>
        </w:tc>
      </w:tr>
      <w:tr w14:paraId="0BE1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40E5FDD">
            <w:pPr>
              <w:rPr>
                <w:sz w:val="24"/>
                <w:szCs w:val="24"/>
              </w:rPr>
            </w:pPr>
            <w:r>
              <w:rPr>
                <w:sz w:val="24"/>
                <w:szCs w:val="24"/>
              </w:rPr>
              <w:t>Q4</w:t>
            </w:r>
          </w:p>
        </w:tc>
        <w:tc>
          <w:tcPr>
            <w:tcW w:w="3024" w:type="dxa"/>
          </w:tcPr>
          <w:p w14:paraId="595EA091">
            <w:pPr>
              <w:rPr>
                <w:sz w:val="24"/>
                <w:szCs w:val="24"/>
              </w:rPr>
            </w:pPr>
            <w:r>
              <w:rPr>
                <w:sz w:val="24"/>
                <w:szCs w:val="24"/>
              </w:rPr>
              <w:t>Display orders above ₹10,000</w:t>
            </w:r>
          </w:p>
        </w:tc>
        <w:tc>
          <w:tcPr>
            <w:tcW w:w="4176" w:type="dxa"/>
          </w:tcPr>
          <w:p w14:paraId="0D07ACEF">
            <w:pPr>
              <w:rPr>
                <w:sz w:val="24"/>
                <w:szCs w:val="24"/>
              </w:rPr>
            </w:pPr>
            <w:r>
              <w:rPr>
                <w:sz w:val="24"/>
                <w:szCs w:val="24"/>
              </w:rPr>
              <w:t>SELECT * FROM Orders WHERE Total_Amount &gt; 10000;</w:t>
            </w:r>
          </w:p>
        </w:tc>
        <w:tc>
          <w:tcPr>
            <w:tcW w:w="1584" w:type="dxa"/>
          </w:tcPr>
          <w:p w14:paraId="13653B78">
            <w:pPr>
              <w:rPr>
                <w:sz w:val="24"/>
                <w:szCs w:val="24"/>
              </w:rPr>
            </w:pPr>
            <w:r>
              <w:t>mplemented in final SQL</w:t>
            </w:r>
          </w:p>
        </w:tc>
      </w:tr>
      <w:tr w14:paraId="72CE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3EF2058">
            <w:pPr>
              <w:rPr>
                <w:sz w:val="24"/>
                <w:szCs w:val="24"/>
              </w:rPr>
            </w:pPr>
            <w:r>
              <w:rPr>
                <w:sz w:val="24"/>
                <w:szCs w:val="24"/>
              </w:rPr>
              <w:t>Q5</w:t>
            </w:r>
          </w:p>
        </w:tc>
        <w:tc>
          <w:tcPr>
            <w:tcW w:w="3024" w:type="dxa"/>
          </w:tcPr>
          <w:p w14:paraId="2AA82295">
            <w:pPr>
              <w:rPr>
                <w:sz w:val="24"/>
                <w:szCs w:val="24"/>
              </w:rPr>
            </w:pPr>
            <w:r>
              <w:rPr>
                <w:sz w:val="24"/>
                <w:szCs w:val="24"/>
              </w:rPr>
              <w:t>Display customers from Andhra Pradesh</w:t>
            </w:r>
          </w:p>
        </w:tc>
        <w:tc>
          <w:tcPr>
            <w:tcW w:w="4176" w:type="dxa"/>
          </w:tcPr>
          <w:p w14:paraId="2F7CCE2C">
            <w:pPr>
              <w:rPr>
                <w:sz w:val="24"/>
                <w:szCs w:val="24"/>
              </w:rPr>
            </w:pPr>
            <w:r>
              <w:rPr>
                <w:sz w:val="24"/>
                <w:szCs w:val="24"/>
              </w:rPr>
              <w:t>SELECT * FROM Customer WHERE Address = 'Andhra Pradesh';</w:t>
            </w:r>
          </w:p>
        </w:tc>
        <w:tc>
          <w:tcPr>
            <w:tcW w:w="1584" w:type="dxa"/>
          </w:tcPr>
          <w:p w14:paraId="2B0AEF96">
            <w:pPr>
              <w:rPr>
                <w:sz w:val="24"/>
                <w:szCs w:val="24"/>
              </w:rPr>
            </w:pPr>
            <w:r>
              <w:t>mplemented in final SQL</w:t>
            </w:r>
          </w:p>
        </w:tc>
      </w:tr>
    </w:tbl>
    <w:p w14:paraId="68BA7853">
      <w:pPr>
        <w:spacing w:after="40"/>
      </w:pPr>
    </w:p>
    <w:p w14:paraId="54A6EB48">
      <w:pPr>
        <w:pStyle w:val="4"/>
        <w:rPr>
          <w:sz w:val="28"/>
          <w:szCs w:val="28"/>
        </w:rPr>
      </w:pPr>
      <w:r>
        <w:rPr>
          <w:sz w:val="28"/>
          <w:szCs w:val="28"/>
        </w:rPr>
        <w:t>5.2  Join Operations</w:t>
      </w:r>
    </w:p>
    <w:p w14:paraId="7E51CDBE">
      <w:pPr>
        <w:pStyle w:val="13"/>
        <w:spacing w:before="160" w:after="80"/>
        <w:jc w:val="center"/>
        <w:rPr>
          <w:sz w:val="24"/>
          <w:szCs w:val="24"/>
        </w:rPr>
      </w:pPr>
      <w:r>
        <w:rPr>
          <w:b/>
          <w:sz w:val="24"/>
          <w:szCs w:val="24"/>
        </w:rPr>
        <w:t>Table 5.2: Join Operations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2304"/>
        <w:gridCol w:w="4896"/>
        <w:gridCol w:w="1584"/>
      </w:tblGrid>
      <w:tr w14:paraId="53F5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234EEEB5">
            <w:pPr>
              <w:spacing w:line="240" w:lineRule="auto"/>
              <w:jc w:val="center"/>
              <w:rPr>
                <w:sz w:val="24"/>
                <w:szCs w:val="24"/>
              </w:rPr>
            </w:pPr>
            <w:r>
              <w:rPr>
                <w:b/>
                <w:sz w:val="24"/>
                <w:szCs w:val="24"/>
              </w:rPr>
              <w:t>Q.No</w:t>
            </w:r>
          </w:p>
        </w:tc>
        <w:tc>
          <w:tcPr>
            <w:tcW w:w="2304" w:type="dxa"/>
            <w:shd w:val="clear" w:color="auto" w:fill="D9E2F3"/>
          </w:tcPr>
          <w:p w14:paraId="262852D3">
            <w:pPr>
              <w:spacing w:line="240" w:lineRule="auto"/>
              <w:jc w:val="center"/>
              <w:rPr>
                <w:sz w:val="24"/>
                <w:szCs w:val="24"/>
              </w:rPr>
            </w:pPr>
            <w:r>
              <w:rPr>
                <w:b/>
                <w:sz w:val="24"/>
                <w:szCs w:val="24"/>
              </w:rPr>
              <w:t>Type of Join</w:t>
            </w:r>
          </w:p>
        </w:tc>
        <w:tc>
          <w:tcPr>
            <w:tcW w:w="4896" w:type="dxa"/>
            <w:shd w:val="clear" w:color="auto" w:fill="D9E2F3"/>
          </w:tcPr>
          <w:p w14:paraId="73FE1D8D">
            <w:pPr>
              <w:spacing w:line="240" w:lineRule="auto"/>
              <w:jc w:val="center"/>
              <w:rPr>
                <w:sz w:val="24"/>
                <w:szCs w:val="24"/>
              </w:rPr>
            </w:pPr>
            <w:r>
              <w:rPr>
                <w:b/>
                <w:sz w:val="24"/>
                <w:szCs w:val="24"/>
              </w:rPr>
              <w:t>SQL Statement</w:t>
            </w:r>
          </w:p>
        </w:tc>
        <w:tc>
          <w:tcPr>
            <w:tcW w:w="1584" w:type="dxa"/>
            <w:shd w:val="clear" w:color="auto" w:fill="D9E2F3"/>
          </w:tcPr>
          <w:p w14:paraId="76C08D33">
            <w:pPr>
              <w:spacing w:line="240" w:lineRule="auto"/>
              <w:jc w:val="center"/>
              <w:rPr>
                <w:sz w:val="24"/>
                <w:szCs w:val="24"/>
              </w:rPr>
            </w:pPr>
            <w:r>
              <w:rPr>
                <w:b/>
                <w:sz w:val="24"/>
                <w:szCs w:val="24"/>
              </w:rPr>
              <w:t>Output Ref.</w:t>
            </w:r>
          </w:p>
        </w:tc>
      </w:tr>
      <w:tr w14:paraId="0327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F213230">
            <w:pPr>
              <w:rPr>
                <w:sz w:val="24"/>
                <w:szCs w:val="24"/>
              </w:rPr>
            </w:pPr>
            <w:r>
              <w:rPr>
                <w:sz w:val="24"/>
                <w:szCs w:val="24"/>
              </w:rPr>
              <w:t>Q6</w:t>
            </w:r>
          </w:p>
        </w:tc>
        <w:tc>
          <w:tcPr>
            <w:tcW w:w="2304" w:type="dxa"/>
          </w:tcPr>
          <w:p w14:paraId="00978EF1">
            <w:pPr>
              <w:rPr>
                <w:sz w:val="24"/>
                <w:szCs w:val="24"/>
              </w:rPr>
            </w:pPr>
            <w:r>
              <w:rPr>
                <w:sz w:val="24"/>
                <w:szCs w:val="24"/>
              </w:rPr>
              <w:t>Natural Join</w:t>
            </w:r>
          </w:p>
        </w:tc>
        <w:tc>
          <w:tcPr>
            <w:tcW w:w="4896" w:type="dxa"/>
          </w:tcPr>
          <w:p w14:paraId="4A4EBC89">
            <w:pPr>
              <w:rPr>
                <w:sz w:val="24"/>
                <w:szCs w:val="24"/>
              </w:rPr>
            </w:pPr>
            <w:r>
              <w:rPr>
                <w:sz w:val="24"/>
                <w:szCs w:val="24"/>
              </w:rPr>
              <w:t>SELECT Customer_ID, Name, Order_ID, Order_Date FROM Customer NATURAL JOIN Orders;</w:t>
            </w:r>
          </w:p>
        </w:tc>
        <w:tc>
          <w:tcPr>
            <w:tcW w:w="1584" w:type="dxa"/>
          </w:tcPr>
          <w:p w14:paraId="5B6E1408">
            <w:pPr>
              <w:rPr>
                <w:sz w:val="24"/>
                <w:szCs w:val="24"/>
              </w:rPr>
            </w:pPr>
            <w:r>
              <w:t>Generated</w:t>
            </w:r>
          </w:p>
        </w:tc>
      </w:tr>
      <w:tr w14:paraId="6911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366A7E5">
            <w:pPr>
              <w:rPr>
                <w:sz w:val="24"/>
                <w:szCs w:val="24"/>
              </w:rPr>
            </w:pPr>
            <w:r>
              <w:rPr>
                <w:sz w:val="24"/>
                <w:szCs w:val="24"/>
              </w:rPr>
              <w:t>Q7</w:t>
            </w:r>
          </w:p>
        </w:tc>
        <w:tc>
          <w:tcPr>
            <w:tcW w:w="2304" w:type="dxa"/>
          </w:tcPr>
          <w:p w14:paraId="1041E535">
            <w:pPr>
              <w:rPr>
                <w:sz w:val="24"/>
                <w:szCs w:val="24"/>
              </w:rPr>
            </w:pPr>
            <w:r>
              <w:rPr>
                <w:sz w:val="24"/>
                <w:szCs w:val="24"/>
              </w:rPr>
              <w:t>Equi Join</w:t>
            </w:r>
          </w:p>
        </w:tc>
        <w:tc>
          <w:tcPr>
            <w:tcW w:w="4896" w:type="dxa"/>
          </w:tcPr>
          <w:p w14:paraId="716AA892">
            <w:pPr>
              <w:rPr>
                <w:sz w:val="24"/>
                <w:szCs w:val="24"/>
              </w:rPr>
            </w:pPr>
            <w:r>
              <w:rPr>
                <w:sz w:val="24"/>
                <w:szCs w:val="24"/>
              </w:rPr>
              <w:t>SELECT C.Name, O.Order_ID FROM Customer C, Orders O WHERE C.Customer_ID = O.Customer_ID;</w:t>
            </w:r>
          </w:p>
        </w:tc>
        <w:tc>
          <w:tcPr>
            <w:tcW w:w="1584" w:type="dxa"/>
          </w:tcPr>
          <w:p w14:paraId="33EC9309">
            <w:pPr>
              <w:rPr>
                <w:sz w:val="24"/>
                <w:szCs w:val="24"/>
              </w:rPr>
            </w:pPr>
            <w:r>
              <w:t>Generated</w:t>
            </w:r>
          </w:p>
        </w:tc>
      </w:tr>
      <w:tr w14:paraId="78C0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F637AFD">
            <w:pPr>
              <w:rPr>
                <w:sz w:val="24"/>
                <w:szCs w:val="24"/>
              </w:rPr>
            </w:pPr>
            <w:r>
              <w:rPr>
                <w:sz w:val="24"/>
                <w:szCs w:val="24"/>
              </w:rPr>
              <w:t>Q8</w:t>
            </w:r>
          </w:p>
        </w:tc>
        <w:tc>
          <w:tcPr>
            <w:tcW w:w="2304" w:type="dxa"/>
          </w:tcPr>
          <w:p w14:paraId="206CBEEE">
            <w:pPr>
              <w:rPr>
                <w:sz w:val="24"/>
                <w:szCs w:val="24"/>
              </w:rPr>
            </w:pPr>
            <w:r>
              <w:rPr>
                <w:sz w:val="24"/>
                <w:szCs w:val="24"/>
              </w:rPr>
              <w:t>Inner Join</w:t>
            </w:r>
          </w:p>
        </w:tc>
        <w:tc>
          <w:tcPr>
            <w:tcW w:w="4896" w:type="dxa"/>
          </w:tcPr>
          <w:p w14:paraId="1916F949">
            <w:pPr>
              <w:rPr>
                <w:sz w:val="24"/>
                <w:szCs w:val="24"/>
              </w:rPr>
            </w:pPr>
            <w:r>
              <w:rPr>
                <w:sz w:val="24"/>
                <w:szCs w:val="24"/>
              </w:rPr>
              <w:t>SELECT C.Name AS Customer_Name, O.Order_ID, O.Status FROM Customer C INNER JOIN Orders O ON C.Customer_ID = O.Customer_ID;</w:t>
            </w:r>
          </w:p>
        </w:tc>
        <w:tc>
          <w:tcPr>
            <w:tcW w:w="1584" w:type="dxa"/>
          </w:tcPr>
          <w:p w14:paraId="0358AE4C">
            <w:pPr>
              <w:rPr>
                <w:sz w:val="24"/>
                <w:szCs w:val="24"/>
              </w:rPr>
            </w:pPr>
            <w:r>
              <w:t>Generated</w:t>
            </w:r>
          </w:p>
        </w:tc>
      </w:tr>
      <w:tr w14:paraId="7DD9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D92EB6">
            <w:pPr>
              <w:rPr>
                <w:sz w:val="24"/>
                <w:szCs w:val="24"/>
              </w:rPr>
            </w:pPr>
            <w:r>
              <w:rPr>
                <w:sz w:val="24"/>
                <w:szCs w:val="24"/>
              </w:rPr>
              <w:t>Q9</w:t>
            </w:r>
          </w:p>
        </w:tc>
        <w:tc>
          <w:tcPr>
            <w:tcW w:w="2304" w:type="dxa"/>
          </w:tcPr>
          <w:p w14:paraId="0C5FD2C7">
            <w:pPr>
              <w:rPr>
                <w:sz w:val="24"/>
                <w:szCs w:val="24"/>
              </w:rPr>
            </w:pPr>
            <w:r>
              <w:rPr>
                <w:sz w:val="24"/>
                <w:szCs w:val="24"/>
              </w:rPr>
              <w:t>Left Outer Join</w:t>
            </w:r>
          </w:p>
        </w:tc>
        <w:tc>
          <w:tcPr>
            <w:tcW w:w="4896" w:type="dxa"/>
          </w:tcPr>
          <w:p w14:paraId="4E10FBF9">
            <w:pPr>
              <w:rPr>
                <w:sz w:val="24"/>
                <w:szCs w:val="24"/>
              </w:rPr>
            </w:pPr>
            <w:r>
              <w:rPr>
                <w:sz w:val="24"/>
                <w:szCs w:val="24"/>
              </w:rPr>
              <w:t>SELECT C.Name, O.Order_ID FROM Customer C LEFT OUTER JOIN Orders O ON C.Customer_ID = O.Customer_ID;</w:t>
            </w:r>
          </w:p>
        </w:tc>
        <w:tc>
          <w:tcPr>
            <w:tcW w:w="1584" w:type="dxa"/>
          </w:tcPr>
          <w:p w14:paraId="4D35E2E2">
            <w:pPr>
              <w:rPr>
                <w:sz w:val="24"/>
                <w:szCs w:val="24"/>
              </w:rPr>
            </w:pPr>
            <w:r>
              <w:t>Generated</w:t>
            </w:r>
          </w:p>
        </w:tc>
      </w:tr>
      <w:tr w14:paraId="08A9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806D7CA">
            <w:pPr>
              <w:rPr>
                <w:sz w:val="24"/>
                <w:szCs w:val="24"/>
              </w:rPr>
            </w:pPr>
            <w:r>
              <w:rPr>
                <w:sz w:val="24"/>
                <w:szCs w:val="24"/>
              </w:rPr>
              <w:t>Q10</w:t>
            </w:r>
          </w:p>
        </w:tc>
        <w:tc>
          <w:tcPr>
            <w:tcW w:w="2304" w:type="dxa"/>
          </w:tcPr>
          <w:p w14:paraId="5E184D20">
            <w:pPr>
              <w:rPr>
                <w:sz w:val="24"/>
                <w:szCs w:val="24"/>
              </w:rPr>
            </w:pPr>
            <w:r>
              <w:rPr>
                <w:sz w:val="24"/>
                <w:szCs w:val="24"/>
              </w:rPr>
              <w:t>Right Outer Join</w:t>
            </w:r>
          </w:p>
        </w:tc>
        <w:tc>
          <w:tcPr>
            <w:tcW w:w="4896" w:type="dxa"/>
          </w:tcPr>
          <w:p w14:paraId="5D114181">
            <w:pPr>
              <w:rPr>
                <w:sz w:val="24"/>
                <w:szCs w:val="24"/>
              </w:rPr>
            </w:pPr>
            <w:r>
              <w:rPr>
                <w:sz w:val="24"/>
                <w:szCs w:val="24"/>
              </w:rPr>
              <w:t>SELECT C.Name, O.Order_ID FROM Customer C RIGHT OUTER JOIN Orders O ON C.Customer_ID = O.Customer_ID;</w:t>
            </w:r>
          </w:p>
        </w:tc>
        <w:tc>
          <w:tcPr>
            <w:tcW w:w="1584" w:type="dxa"/>
          </w:tcPr>
          <w:p w14:paraId="44CDE7BE">
            <w:pPr>
              <w:rPr>
                <w:sz w:val="24"/>
                <w:szCs w:val="24"/>
              </w:rPr>
            </w:pPr>
            <w:r>
              <w:t>Generated</w:t>
            </w:r>
          </w:p>
        </w:tc>
      </w:tr>
      <w:tr w14:paraId="029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78963F0">
            <w:pPr>
              <w:rPr>
                <w:sz w:val="24"/>
                <w:szCs w:val="24"/>
              </w:rPr>
            </w:pPr>
            <w:r>
              <w:rPr>
                <w:sz w:val="24"/>
                <w:szCs w:val="24"/>
              </w:rPr>
              <w:t>Q11</w:t>
            </w:r>
          </w:p>
        </w:tc>
        <w:tc>
          <w:tcPr>
            <w:tcW w:w="2304" w:type="dxa"/>
          </w:tcPr>
          <w:p w14:paraId="7172B7F5">
            <w:pPr>
              <w:rPr>
                <w:sz w:val="24"/>
                <w:szCs w:val="24"/>
              </w:rPr>
            </w:pPr>
            <w:r>
              <w:rPr>
                <w:sz w:val="24"/>
                <w:szCs w:val="24"/>
              </w:rPr>
              <w:t>Full Outer Join</w:t>
            </w:r>
          </w:p>
        </w:tc>
        <w:tc>
          <w:tcPr>
            <w:tcW w:w="4896" w:type="dxa"/>
          </w:tcPr>
          <w:p w14:paraId="643A99D4">
            <w:pPr>
              <w:rPr>
                <w:sz w:val="24"/>
                <w:szCs w:val="24"/>
              </w:rPr>
            </w:pPr>
            <w:r>
              <w:rPr>
                <w:sz w:val="24"/>
                <w:szCs w:val="24"/>
              </w:rPr>
              <w:t>SELECT C.Name, O.Order_ID FROM Customer C FULL OUTER JOIN Orders O ON C.Customer_ID = O.Customer_ID;</w:t>
            </w:r>
          </w:p>
        </w:tc>
        <w:tc>
          <w:tcPr>
            <w:tcW w:w="1584" w:type="dxa"/>
          </w:tcPr>
          <w:p w14:paraId="6F62BD42">
            <w:pPr>
              <w:rPr>
                <w:sz w:val="24"/>
                <w:szCs w:val="24"/>
              </w:rPr>
            </w:pPr>
            <w:r>
              <w:t>Generated</w:t>
            </w:r>
          </w:p>
        </w:tc>
      </w:tr>
    </w:tbl>
    <w:p w14:paraId="2A0C4547">
      <w:pPr>
        <w:spacing w:after="40"/>
      </w:pPr>
    </w:p>
    <w:p w14:paraId="33CA83B2">
      <w:pPr>
        <w:pStyle w:val="4"/>
        <w:rPr>
          <w:sz w:val="28"/>
          <w:szCs w:val="28"/>
        </w:rPr>
      </w:pPr>
      <w:r>
        <w:rPr>
          <w:sz w:val="28"/>
          <w:szCs w:val="28"/>
        </w:rPr>
        <w:t>5.3  Aggregate Functions, GROUP BY and HAVING</w:t>
      </w:r>
    </w:p>
    <w:p w14:paraId="7B2B1868">
      <w:pPr>
        <w:pStyle w:val="13"/>
        <w:spacing w:before="160" w:after="80"/>
        <w:jc w:val="center"/>
        <w:rPr>
          <w:sz w:val="24"/>
          <w:szCs w:val="24"/>
        </w:rPr>
      </w:pPr>
      <w:r>
        <w:rPr>
          <w:b/>
          <w:sz w:val="24"/>
          <w:szCs w:val="24"/>
        </w:rPr>
        <w:t>Table 5.3: Aggregate, GROUP BY and HAVING Queries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2304"/>
        <w:gridCol w:w="4896"/>
        <w:gridCol w:w="1584"/>
      </w:tblGrid>
      <w:tr w14:paraId="280D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3F543854">
            <w:pPr>
              <w:spacing w:line="240" w:lineRule="auto"/>
              <w:jc w:val="center"/>
              <w:rPr>
                <w:sz w:val="24"/>
                <w:szCs w:val="24"/>
              </w:rPr>
            </w:pPr>
            <w:r>
              <w:rPr>
                <w:b/>
                <w:sz w:val="24"/>
                <w:szCs w:val="24"/>
              </w:rPr>
              <w:t>Q.No</w:t>
            </w:r>
          </w:p>
        </w:tc>
        <w:tc>
          <w:tcPr>
            <w:tcW w:w="2304" w:type="dxa"/>
            <w:shd w:val="clear" w:color="auto" w:fill="D9E2F3"/>
          </w:tcPr>
          <w:p w14:paraId="1D01D3BF">
            <w:pPr>
              <w:spacing w:line="240" w:lineRule="auto"/>
              <w:jc w:val="center"/>
              <w:rPr>
                <w:sz w:val="24"/>
                <w:szCs w:val="24"/>
              </w:rPr>
            </w:pPr>
            <w:r>
              <w:rPr>
                <w:b/>
                <w:sz w:val="24"/>
                <w:szCs w:val="24"/>
              </w:rPr>
              <w:t>Function Used</w:t>
            </w:r>
          </w:p>
        </w:tc>
        <w:tc>
          <w:tcPr>
            <w:tcW w:w="4896" w:type="dxa"/>
            <w:shd w:val="clear" w:color="auto" w:fill="D9E2F3"/>
          </w:tcPr>
          <w:p w14:paraId="6A250912">
            <w:pPr>
              <w:spacing w:line="240" w:lineRule="auto"/>
              <w:jc w:val="center"/>
              <w:rPr>
                <w:sz w:val="24"/>
                <w:szCs w:val="24"/>
              </w:rPr>
            </w:pPr>
            <w:r>
              <w:rPr>
                <w:b/>
                <w:sz w:val="24"/>
                <w:szCs w:val="24"/>
              </w:rPr>
              <w:t>SQL Statement</w:t>
            </w:r>
          </w:p>
        </w:tc>
        <w:tc>
          <w:tcPr>
            <w:tcW w:w="1584" w:type="dxa"/>
            <w:shd w:val="clear" w:color="auto" w:fill="D9E2F3"/>
          </w:tcPr>
          <w:p w14:paraId="29D9EAB5">
            <w:pPr>
              <w:spacing w:line="240" w:lineRule="auto"/>
              <w:jc w:val="center"/>
              <w:rPr>
                <w:sz w:val="24"/>
                <w:szCs w:val="24"/>
              </w:rPr>
            </w:pPr>
            <w:r>
              <w:rPr>
                <w:b/>
                <w:sz w:val="24"/>
                <w:szCs w:val="24"/>
              </w:rPr>
              <w:t>Output Ref.</w:t>
            </w:r>
          </w:p>
        </w:tc>
      </w:tr>
      <w:tr w14:paraId="5101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6269DE1">
            <w:pPr>
              <w:rPr>
                <w:sz w:val="24"/>
                <w:szCs w:val="24"/>
              </w:rPr>
            </w:pPr>
            <w:r>
              <w:rPr>
                <w:sz w:val="24"/>
                <w:szCs w:val="24"/>
              </w:rPr>
              <w:t>Q12</w:t>
            </w:r>
          </w:p>
        </w:tc>
        <w:tc>
          <w:tcPr>
            <w:tcW w:w="2304" w:type="dxa"/>
          </w:tcPr>
          <w:p w14:paraId="0BF9D2E2">
            <w:pPr>
              <w:rPr>
                <w:sz w:val="24"/>
                <w:szCs w:val="24"/>
              </w:rPr>
            </w:pPr>
            <w:r>
              <w:rPr>
                <w:sz w:val="24"/>
                <w:szCs w:val="24"/>
              </w:rPr>
              <w:t>SUM</w:t>
            </w:r>
          </w:p>
        </w:tc>
        <w:tc>
          <w:tcPr>
            <w:tcW w:w="4896" w:type="dxa"/>
          </w:tcPr>
          <w:p w14:paraId="7618066B">
            <w:pPr>
              <w:rPr>
                <w:sz w:val="24"/>
                <w:szCs w:val="24"/>
              </w:rPr>
            </w:pPr>
            <w:r>
              <w:rPr>
                <w:sz w:val="24"/>
                <w:szCs w:val="24"/>
              </w:rPr>
              <w:t>SELECT SUM(Total_Amount) AS Total_Order_Amount FROM Orders;</w:t>
            </w:r>
          </w:p>
        </w:tc>
        <w:tc>
          <w:tcPr>
            <w:tcW w:w="1584" w:type="dxa"/>
          </w:tcPr>
          <w:p w14:paraId="79C4AAEC">
            <w:pPr>
              <w:rPr>
                <w:sz w:val="24"/>
                <w:szCs w:val="24"/>
              </w:rPr>
            </w:pPr>
            <w:r>
              <w:t>Implemented in final SQL</w:t>
            </w:r>
          </w:p>
        </w:tc>
      </w:tr>
      <w:tr w14:paraId="7166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BEC19F0">
            <w:pPr>
              <w:rPr>
                <w:sz w:val="24"/>
                <w:szCs w:val="24"/>
              </w:rPr>
            </w:pPr>
            <w:r>
              <w:rPr>
                <w:sz w:val="24"/>
                <w:szCs w:val="24"/>
              </w:rPr>
              <w:t>Q13</w:t>
            </w:r>
          </w:p>
        </w:tc>
        <w:tc>
          <w:tcPr>
            <w:tcW w:w="2304" w:type="dxa"/>
          </w:tcPr>
          <w:p w14:paraId="05B93E81">
            <w:pPr>
              <w:rPr>
                <w:sz w:val="24"/>
                <w:szCs w:val="24"/>
              </w:rPr>
            </w:pPr>
            <w:r>
              <w:rPr>
                <w:sz w:val="24"/>
                <w:szCs w:val="24"/>
              </w:rPr>
              <w:t>MAX</w:t>
            </w:r>
          </w:p>
        </w:tc>
        <w:tc>
          <w:tcPr>
            <w:tcW w:w="4896" w:type="dxa"/>
          </w:tcPr>
          <w:p w14:paraId="6F74C39D">
            <w:pPr>
              <w:rPr>
                <w:sz w:val="24"/>
                <w:szCs w:val="24"/>
              </w:rPr>
            </w:pPr>
            <w:r>
              <w:rPr>
                <w:sz w:val="24"/>
                <w:szCs w:val="24"/>
              </w:rPr>
              <w:t>SELECT MAX(Total_Amount) AS Highest_Order_Amount FROM Orders;</w:t>
            </w:r>
          </w:p>
        </w:tc>
        <w:tc>
          <w:tcPr>
            <w:tcW w:w="1584" w:type="dxa"/>
          </w:tcPr>
          <w:p w14:paraId="392A489D">
            <w:pPr>
              <w:rPr>
                <w:sz w:val="24"/>
                <w:szCs w:val="24"/>
              </w:rPr>
            </w:pPr>
            <w:r>
              <w:t>Implemented in final SQL</w:t>
            </w:r>
          </w:p>
        </w:tc>
      </w:tr>
      <w:tr w14:paraId="04F3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AD3D75D">
            <w:pPr>
              <w:rPr>
                <w:sz w:val="24"/>
                <w:szCs w:val="24"/>
              </w:rPr>
            </w:pPr>
            <w:r>
              <w:rPr>
                <w:sz w:val="24"/>
                <w:szCs w:val="24"/>
              </w:rPr>
              <w:t>Q14</w:t>
            </w:r>
          </w:p>
        </w:tc>
        <w:tc>
          <w:tcPr>
            <w:tcW w:w="2304" w:type="dxa"/>
          </w:tcPr>
          <w:p w14:paraId="2B68C1CB">
            <w:pPr>
              <w:rPr>
                <w:sz w:val="24"/>
                <w:szCs w:val="24"/>
              </w:rPr>
            </w:pPr>
            <w:r>
              <w:rPr>
                <w:sz w:val="24"/>
                <w:szCs w:val="24"/>
              </w:rPr>
              <w:t>COUNT + GROUP BY</w:t>
            </w:r>
          </w:p>
        </w:tc>
        <w:tc>
          <w:tcPr>
            <w:tcW w:w="4896" w:type="dxa"/>
          </w:tcPr>
          <w:p w14:paraId="5DDB9C56">
            <w:pPr>
              <w:rPr>
                <w:sz w:val="24"/>
                <w:szCs w:val="24"/>
              </w:rPr>
            </w:pPr>
            <w:r>
              <w:rPr>
                <w:sz w:val="24"/>
                <w:szCs w:val="24"/>
              </w:rPr>
              <w:t>SELECT Customer_ID, COUNT(Order_ID) AS Total_Orders FROM Orders GROUP BY Customer_ID;</w:t>
            </w:r>
          </w:p>
        </w:tc>
        <w:tc>
          <w:tcPr>
            <w:tcW w:w="1584" w:type="dxa"/>
          </w:tcPr>
          <w:p w14:paraId="41534951">
            <w:pPr>
              <w:rPr>
                <w:sz w:val="24"/>
                <w:szCs w:val="24"/>
              </w:rPr>
            </w:pPr>
            <w:r>
              <w:t>Implemented in final SQL</w:t>
            </w:r>
          </w:p>
        </w:tc>
      </w:tr>
      <w:tr w14:paraId="04BA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667B8C2">
            <w:pPr>
              <w:rPr>
                <w:sz w:val="24"/>
                <w:szCs w:val="24"/>
              </w:rPr>
            </w:pPr>
            <w:r>
              <w:rPr>
                <w:sz w:val="24"/>
                <w:szCs w:val="24"/>
              </w:rPr>
              <w:t>Q15</w:t>
            </w:r>
          </w:p>
        </w:tc>
        <w:tc>
          <w:tcPr>
            <w:tcW w:w="2304" w:type="dxa"/>
          </w:tcPr>
          <w:p w14:paraId="1A565DC2">
            <w:pPr>
              <w:rPr>
                <w:sz w:val="24"/>
                <w:szCs w:val="24"/>
              </w:rPr>
            </w:pPr>
            <w:r>
              <w:rPr>
                <w:sz w:val="24"/>
                <w:szCs w:val="24"/>
              </w:rPr>
              <w:t>GROUP BY + HAVING</w:t>
            </w:r>
          </w:p>
        </w:tc>
        <w:tc>
          <w:tcPr>
            <w:tcW w:w="4896" w:type="dxa"/>
          </w:tcPr>
          <w:p w14:paraId="1856C639">
            <w:pPr>
              <w:rPr>
                <w:sz w:val="24"/>
                <w:szCs w:val="24"/>
              </w:rPr>
            </w:pPr>
            <w:r>
              <w:rPr>
                <w:sz w:val="24"/>
                <w:szCs w:val="24"/>
              </w:rPr>
              <w:t>SELECT Customer_ID, SUM(Total_Amount) AS Total_Spent FROM Orders GROUP BY Customer_ID HAVING SUM(Total_Amount) &gt; 1000;</w:t>
            </w:r>
          </w:p>
        </w:tc>
        <w:tc>
          <w:tcPr>
            <w:tcW w:w="1584" w:type="dxa"/>
          </w:tcPr>
          <w:p w14:paraId="73321A70">
            <w:pPr>
              <w:rPr>
                <w:sz w:val="24"/>
                <w:szCs w:val="24"/>
              </w:rPr>
            </w:pPr>
            <w:r>
              <w:t>Implemented in final SQL</w:t>
            </w:r>
          </w:p>
        </w:tc>
      </w:tr>
      <w:tr w14:paraId="2749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602ECA1">
            <w:pPr>
              <w:rPr>
                <w:sz w:val="24"/>
                <w:szCs w:val="24"/>
              </w:rPr>
            </w:pPr>
            <w:r>
              <w:rPr>
                <w:sz w:val="24"/>
                <w:szCs w:val="24"/>
              </w:rPr>
              <w:t>Q16</w:t>
            </w:r>
          </w:p>
        </w:tc>
        <w:tc>
          <w:tcPr>
            <w:tcW w:w="2304" w:type="dxa"/>
          </w:tcPr>
          <w:p w14:paraId="2E6A1E0C">
            <w:pPr>
              <w:rPr>
                <w:sz w:val="24"/>
                <w:szCs w:val="24"/>
              </w:rPr>
            </w:pPr>
            <w:r>
              <w:rPr>
                <w:sz w:val="24"/>
                <w:szCs w:val="24"/>
              </w:rPr>
              <w:t>AVG</w:t>
            </w:r>
          </w:p>
        </w:tc>
        <w:tc>
          <w:tcPr>
            <w:tcW w:w="4896" w:type="dxa"/>
          </w:tcPr>
          <w:p w14:paraId="199C6085">
            <w:pPr>
              <w:rPr>
                <w:sz w:val="24"/>
                <w:szCs w:val="24"/>
              </w:rPr>
            </w:pPr>
            <w:r>
              <w:rPr>
                <w:sz w:val="24"/>
                <w:szCs w:val="24"/>
              </w:rPr>
              <w:t>SELECT AVG(Total_Amount) AS Average_Order_Amount FROM Orders;</w:t>
            </w:r>
          </w:p>
        </w:tc>
        <w:tc>
          <w:tcPr>
            <w:tcW w:w="1584" w:type="dxa"/>
          </w:tcPr>
          <w:p w14:paraId="58ECB375">
            <w:pPr>
              <w:rPr>
                <w:sz w:val="24"/>
                <w:szCs w:val="24"/>
              </w:rPr>
            </w:pPr>
            <w:r>
              <w:t>Implemented in final SQL</w:t>
            </w:r>
          </w:p>
        </w:tc>
      </w:tr>
    </w:tbl>
    <w:p w14:paraId="46713D7A">
      <w:pPr>
        <w:spacing w:after="40"/>
      </w:pPr>
    </w:p>
    <w:p w14:paraId="01505AC0">
      <w:pPr>
        <w:pStyle w:val="4"/>
        <w:rPr>
          <w:sz w:val="28"/>
          <w:szCs w:val="28"/>
        </w:rPr>
      </w:pPr>
      <w:r>
        <w:rPr>
          <w:sz w:val="28"/>
          <w:szCs w:val="28"/>
        </w:rPr>
        <w:t>5.4  Nested and Correlated Subqueries</w:t>
      </w:r>
    </w:p>
    <w:p w14:paraId="02B61AAC">
      <w:pPr>
        <w:pStyle w:val="13"/>
        <w:spacing w:before="160" w:after="80"/>
        <w:jc w:val="center"/>
        <w:rPr>
          <w:sz w:val="24"/>
          <w:szCs w:val="24"/>
        </w:rPr>
      </w:pPr>
      <w:r>
        <w:rPr>
          <w:b/>
          <w:sz w:val="24"/>
          <w:szCs w:val="24"/>
        </w:rPr>
        <w:t>Table 5.4: Subqueries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2592"/>
        <w:gridCol w:w="4608"/>
        <w:gridCol w:w="1584"/>
      </w:tblGrid>
      <w:tr w14:paraId="3EB5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1F29DE54">
            <w:pPr>
              <w:spacing w:line="240" w:lineRule="auto"/>
              <w:jc w:val="center"/>
              <w:rPr>
                <w:sz w:val="24"/>
                <w:szCs w:val="24"/>
              </w:rPr>
            </w:pPr>
            <w:r>
              <w:rPr>
                <w:b/>
                <w:sz w:val="24"/>
                <w:szCs w:val="24"/>
              </w:rPr>
              <w:t>Q.No</w:t>
            </w:r>
          </w:p>
        </w:tc>
        <w:tc>
          <w:tcPr>
            <w:tcW w:w="2592" w:type="dxa"/>
            <w:shd w:val="clear" w:color="auto" w:fill="D9E2F3"/>
          </w:tcPr>
          <w:p w14:paraId="2442F114">
            <w:pPr>
              <w:spacing w:line="240" w:lineRule="auto"/>
              <w:jc w:val="center"/>
              <w:rPr>
                <w:sz w:val="24"/>
                <w:szCs w:val="24"/>
              </w:rPr>
            </w:pPr>
            <w:r>
              <w:rPr>
                <w:b/>
                <w:sz w:val="24"/>
                <w:szCs w:val="24"/>
              </w:rPr>
              <w:t>Type (Nested / Correlated)</w:t>
            </w:r>
          </w:p>
        </w:tc>
        <w:tc>
          <w:tcPr>
            <w:tcW w:w="4608" w:type="dxa"/>
            <w:shd w:val="clear" w:color="auto" w:fill="D9E2F3"/>
          </w:tcPr>
          <w:p w14:paraId="37274C11">
            <w:pPr>
              <w:spacing w:line="240" w:lineRule="auto"/>
              <w:jc w:val="center"/>
              <w:rPr>
                <w:sz w:val="24"/>
                <w:szCs w:val="24"/>
              </w:rPr>
            </w:pPr>
            <w:r>
              <w:rPr>
                <w:b/>
                <w:sz w:val="24"/>
                <w:szCs w:val="24"/>
              </w:rPr>
              <w:t>SQL Statement</w:t>
            </w:r>
          </w:p>
        </w:tc>
        <w:tc>
          <w:tcPr>
            <w:tcW w:w="1584" w:type="dxa"/>
            <w:shd w:val="clear" w:color="auto" w:fill="D9E2F3"/>
          </w:tcPr>
          <w:p w14:paraId="799E086B">
            <w:pPr>
              <w:spacing w:line="240" w:lineRule="auto"/>
              <w:jc w:val="center"/>
              <w:rPr>
                <w:sz w:val="24"/>
                <w:szCs w:val="24"/>
              </w:rPr>
            </w:pPr>
            <w:r>
              <w:rPr>
                <w:b/>
                <w:sz w:val="24"/>
                <w:szCs w:val="24"/>
              </w:rPr>
              <w:t>Output Ref.</w:t>
            </w:r>
          </w:p>
        </w:tc>
      </w:tr>
      <w:tr w14:paraId="76DB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2EDF825">
            <w:pPr>
              <w:rPr>
                <w:sz w:val="24"/>
                <w:szCs w:val="24"/>
              </w:rPr>
            </w:pPr>
            <w:r>
              <w:rPr>
                <w:sz w:val="24"/>
                <w:szCs w:val="24"/>
              </w:rPr>
              <w:t>Q17</w:t>
            </w:r>
          </w:p>
        </w:tc>
        <w:tc>
          <w:tcPr>
            <w:tcW w:w="2592" w:type="dxa"/>
          </w:tcPr>
          <w:p w14:paraId="523060EF">
            <w:pPr>
              <w:rPr>
                <w:sz w:val="24"/>
                <w:szCs w:val="24"/>
              </w:rPr>
            </w:pPr>
            <w:r>
              <w:rPr>
                <w:sz w:val="24"/>
                <w:szCs w:val="24"/>
              </w:rPr>
              <w:t>Nested</w:t>
            </w:r>
          </w:p>
        </w:tc>
        <w:tc>
          <w:tcPr>
            <w:tcW w:w="4608" w:type="dxa"/>
          </w:tcPr>
          <w:p w14:paraId="7FCDB618">
            <w:pPr>
              <w:rPr>
                <w:sz w:val="24"/>
                <w:szCs w:val="24"/>
              </w:rPr>
            </w:pPr>
            <w:r>
              <w:rPr>
                <w:sz w:val="24"/>
                <w:szCs w:val="24"/>
              </w:rPr>
              <w:t>SELECT * FROM Orders WHERE Total_Amount &gt; (SELECT AVG(Total_Amount) FROM Orders);</w:t>
            </w:r>
          </w:p>
        </w:tc>
        <w:tc>
          <w:tcPr>
            <w:tcW w:w="1584" w:type="dxa"/>
          </w:tcPr>
          <w:p w14:paraId="5C2A53CD">
            <w:pPr>
              <w:rPr>
                <w:sz w:val="24"/>
                <w:szCs w:val="24"/>
              </w:rPr>
            </w:pPr>
            <w:r>
              <w:t>Implemented in final SQL</w:t>
            </w:r>
          </w:p>
        </w:tc>
      </w:tr>
      <w:tr w14:paraId="1209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B126C8C">
            <w:pPr>
              <w:rPr>
                <w:sz w:val="24"/>
                <w:szCs w:val="24"/>
              </w:rPr>
            </w:pPr>
            <w:r>
              <w:rPr>
                <w:sz w:val="24"/>
                <w:szCs w:val="24"/>
              </w:rPr>
              <w:t>Q18</w:t>
            </w:r>
          </w:p>
        </w:tc>
        <w:tc>
          <w:tcPr>
            <w:tcW w:w="2592" w:type="dxa"/>
          </w:tcPr>
          <w:p w14:paraId="0BE9A5F4">
            <w:pPr>
              <w:rPr>
                <w:sz w:val="24"/>
                <w:szCs w:val="24"/>
              </w:rPr>
            </w:pPr>
            <w:r>
              <w:rPr>
                <w:sz w:val="24"/>
                <w:szCs w:val="24"/>
              </w:rPr>
              <w:t>Nested</w:t>
            </w:r>
          </w:p>
        </w:tc>
        <w:tc>
          <w:tcPr>
            <w:tcW w:w="4608" w:type="dxa"/>
          </w:tcPr>
          <w:p w14:paraId="32AB48F4">
            <w:pPr>
              <w:rPr>
                <w:sz w:val="24"/>
                <w:szCs w:val="24"/>
              </w:rPr>
            </w:pPr>
            <w:r>
              <w:rPr>
                <w:sz w:val="24"/>
                <w:szCs w:val="24"/>
              </w:rPr>
              <w:t>SELECT Name FROM Customer WHERE Customer_ID IN (SELECT Customer_ID FROM Orders WHERE Status = 'Delivered');</w:t>
            </w:r>
          </w:p>
        </w:tc>
        <w:tc>
          <w:tcPr>
            <w:tcW w:w="1584" w:type="dxa"/>
          </w:tcPr>
          <w:p w14:paraId="78534323">
            <w:pPr>
              <w:rPr>
                <w:sz w:val="24"/>
                <w:szCs w:val="24"/>
              </w:rPr>
            </w:pPr>
            <w:r>
              <w:t>Implemented in final SQL</w:t>
            </w:r>
          </w:p>
        </w:tc>
      </w:tr>
      <w:tr w14:paraId="27F2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B4A9E1F">
            <w:pPr>
              <w:rPr>
                <w:sz w:val="24"/>
                <w:szCs w:val="24"/>
              </w:rPr>
            </w:pPr>
            <w:r>
              <w:rPr>
                <w:sz w:val="24"/>
                <w:szCs w:val="24"/>
              </w:rPr>
              <w:t>Q19</w:t>
            </w:r>
          </w:p>
        </w:tc>
        <w:tc>
          <w:tcPr>
            <w:tcW w:w="2592" w:type="dxa"/>
          </w:tcPr>
          <w:p w14:paraId="65351B37">
            <w:pPr>
              <w:rPr>
                <w:sz w:val="24"/>
                <w:szCs w:val="24"/>
              </w:rPr>
            </w:pPr>
            <w:r>
              <w:rPr>
                <w:sz w:val="24"/>
                <w:szCs w:val="24"/>
              </w:rPr>
              <w:t>Nested</w:t>
            </w:r>
          </w:p>
        </w:tc>
        <w:tc>
          <w:tcPr>
            <w:tcW w:w="4608" w:type="dxa"/>
          </w:tcPr>
          <w:p w14:paraId="04180B26">
            <w:pPr>
              <w:rPr>
                <w:sz w:val="24"/>
                <w:szCs w:val="24"/>
              </w:rPr>
            </w:pPr>
            <w:r>
              <w:rPr>
                <w:sz w:val="24"/>
                <w:szCs w:val="24"/>
              </w:rPr>
              <w:t>SELECT * FROM Product WHERE Price = (SELECT MAX(Price) FROM Product);</w:t>
            </w:r>
          </w:p>
        </w:tc>
        <w:tc>
          <w:tcPr>
            <w:tcW w:w="1584" w:type="dxa"/>
          </w:tcPr>
          <w:p w14:paraId="0A227772">
            <w:pPr>
              <w:rPr>
                <w:sz w:val="24"/>
                <w:szCs w:val="24"/>
              </w:rPr>
            </w:pPr>
            <w:r>
              <w:t>Implemented in final SQL</w:t>
            </w:r>
          </w:p>
        </w:tc>
      </w:tr>
      <w:tr w14:paraId="5240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D1665C3">
            <w:pPr>
              <w:rPr>
                <w:sz w:val="24"/>
                <w:szCs w:val="24"/>
              </w:rPr>
            </w:pPr>
            <w:r>
              <w:rPr>
                <w:sz w:val="24"/>
                <w:szCs w:val="24"/>
              </w:rPr>
              <w:t>Q20</w:t>
            </w:r>
          </w:p>
        </w:tc>
        <w:tc>
          <w:tcPr>
            <w:tcW w:w="2592" w:type="dxa"/>
          </w:tcPr>
          <w:p w14:paraId="1303F7F9">
            <w:pPr>
              <w:rPr>
                <w:sz w:val="24"/>
                <w:szCs w:val="24"/>
              </w:rPr>
            </w:pPr>
            <w:r>
              <w:rPr>
                <w:sz w:val="24"/>
                <w:szCs w:val="24"/>
              </w:rPr>
              <w:t>Correlated</w:t>
            </w:r>
          </w:p>
        </w:tc>
        <w:tc>
          <w:tcPr>
            <w:tcW w:w="4608" w:type="dxa"/>
          </w:tcPr>
          <w:p w14:paraId="010B69F4">
            <w:pPr>
              <w:rPr>
                <w:sz w:val="24"/>
                <w:szCs w:val="24"/>
              </w:rPr>
            </w:pPr>
            <w:r>
              <w:rPr>
                <w:sz w:val="24"/>
                <w:szCs w:val="24"/>
              </w:rPr>
              <w:t>SELECT C.Name FROM Customer C WHERE EXISTS (SELECT 1 FROM Orders O WHERE O.Customer_ID = C.Customer_ID AND O.Total_Amount &gt; 10000);</w:t>
            </w:r>
          </w:p>
        </w:tc>
        <w:tc>
          <w:tcPr>
            <w:tcW w:w="1584" w:type="dxa"/>
          </w:tcPr>
          <w:p w14:paraId="424F2A23">
            <w:pPr>
              <w:rPr>
                <w:sz w:val="24"/>
                <w:szCs w:val="24"/>
              </w:rPr>
            </w:pPr>
            <w:r>
              <w:t>Implemented in final SQL</w:t>
            </w:r>
          </w:p>
        </w:tc>
      </w:tr>
      <w:tr w14:paraId="3FDD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0D42489">
            <w:pPr>
              <w:rPr>
                <w:sz w:val="24"/>
                <w:szCs w:val="24"/>
              </w:rPr>
            </w:pPr>
            <w:r>
              <w:rPr>
                <w:sz w:val="24"/>
                <w:szCs w:val="24"/>
              </w:rPr>
              <w:t>Q21</w:t>
            </w:r>
          </w:p>
        </w:tc>
        <w:tc>
          <w:tcPr>
            <w:tcW w:w="2592" w:type="dxa"/>
          </w:tcPr>
          <w:p w14:paraId="1088FA85">
            <w:pPr>
              <w:rPr>
                <w:sz w:val="24"/>
                <w:szCs w:val="24"/>
              </w:rPr>
            </w:pPr>
            <w:r>
              <w:rPr>
                <w:sz w:val="24"/>
                <w:szCs w:val="24"/>
              </w:rPr>
              <w:t>Correlated</w:t>
            </w:r>
          </w:p>
        </w:tc>
        <w:tc>
          <w:tcPr>
            <w:tcW w:w="4608" w:type="dxa"/>
          </w:tcPr>
          <w:p w14:paraId="42458B0E">
            <w:pPr>
              <w:rPr>
                <w:sz w:val="24"/>
                <w:szCs w:val="24"/>
              </w:rPr>
            </w:pPr>
            <w:r>
              <w:rPr>
                <w:sz w:val="24"/>
                <w:szCs w:val="24"/>
              </w:rPr>
              <w:t>SELECT O.Order_ID, O.Total_Amount FROM Orders O WHERE O.Total_Amount &gt; (SELECT AVG(O2.Total_Amount) FROM Orders O2 WHERE O2.Customer_ID = O.Customer_ID);</w:t>
            </w:r>
          </w:p>
        </w:tc>
        <w:tc>
          <w:tcPr>
            <w:tcW w:w="1584" w:type="dxa"/>
          </w:tcPr>
          <w:p w14:paraId="6715EC2A">
            <w:pPr>
              <w:rPr>
                <w:sz w:val="24"/>
                <w:szCs w:val="24"/>
              </w:rPr>
            </w:pPr>
            <w:r>
              <w:t>Implemented in final SQL</w:t>
            </w:r>
          </w:p>
        </w:tc>
      </w:tr>
    </w:tbl>
    <w:p w14:paraId="1D1BCA9A">
      <w:pPr>
        <w:spacing w:after="40"/>
        <w:rPr>
          <w:sz w:val="24"/>
          <w:szCs w:val="24"/>
        </w:rPr>
      </w:pPr>
    </w:p>
    <w:p w14:paraId="4E3849DD">
      <w:pPr>
        <w:pStyle w:val="4"/>
      </w:pPr>
      <w:r>
        <w:rPr>
          <w:sz w:val="28"/>
          <w:szCs w:val="28"/>
        </w:rPr>
        <w:t>5.5  Views and Relational Set Operations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2592"/>
        <w:gridCol w:w="4608"/>
        <w:gridCol w:w="1584"/>
      </w:tblGrid>
      <w:tr w14:paraId="6D1D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AC247A4">
            <w:pPr>
              <w:rPr>
                <w:sz w:val="24"/>
                <w:szCs w:val="24"/>
              </w:rPr>
            </w:pPr>
            <w:r>
              <w:rPr>
                <w:sz w:val="24"/>
                <w:szCs w:val="24"/>
              </w:rPr>
              <w:t>Q24</w:t>
            </w:r>
          </w:p>
        </w:tc>
        <w:tc>
          <w:tcPr>
            <w:tcW w:w="2592" w:type="dxa"/>
          </w:tcPr>
          <w:p w14:paraId="7BC581A7">
            <w:pPr>
              <w:rPr>
                <w:sz w:val="24"/>
                <w:szCs w:val="24"/>
              </w:rPr>
            </w:pPr>
            <w:r>
              <w:rPr>
                <w:sz w:val="24"/>
                <w:szCs w:val="24"/>
              </w:rPr>
              <w:t>UNION</w:t>
            </w:r>
          </w:p>
        </w:tc>
        <w:tc>
          <w:tcPr>
            <w:tcW w:w="4608" w:type="dxa"/>
          </w:tcPr>
          <w:p w14:paraId="3034896F">
            <w:pPr>
              <w:rPr>
                <w:sz w:val="24"/>
                <w:szCs w:val="24"/>
              </w:rPr>
            </w:pPr>
            <w:r>
              <w:rPr>
                <w:sz w:val="24"/>
                <w:szCs w:val="24"/>
              </w:rPr>
              <w:t>SELECT Address FROM Customer WHERE Address = 'Andhra Pradesh' UNION SELECT Address FROM Shipment WHERE Address = 'Hyderabad';</w:t>
            </w:r>
          </w:p>
        </w:tc>
        <w:tc>
          <w:tcPr>
            <w:tcW w:w="1584" w:type="dxa"/>
          </w:tcPr>
          <w:p w14:paraId="697197B0">
            <w:pPr>
              <w:rPr>
                <w:sz w:val="24"/>
                <w:szCs w:val="24"/>
              </w:rPr>
            </w:pPr>
            <w:r>
              <w:t>Implemented in final SQL</w:t>
            </w:r>
          </w:p>
        </w:tc>
      </w:tr>
      <w:tr w14:paraId="30A0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DB99ABF">
            <w:pPr>
              <w:rPr>
                <w:sz w:val="24"/>
                <w:szCs w:val="24"/>
              </w:rPr>
            </w:pPr>
            <w:r>
              <w:rPr>
                <w:sz w:val="24"/>
                <w:szCs w:val="24"/>
              </w:rPr>
              <w:t>Q25</w:t>
            </w:r>
          </w:p>
        </w:tc>
        <w:tc>
          <w:tcPr>
            <w:tcW w:w="2592" w:type="dxa"/>
          </w:tcPr>
          <w:p w14:paraId="52704361">
            <w:pPr>
              <w:rPr>
                <w:sz w:val="24"/>
                <w:szCs w:val="24"/>
              </w:rPr>
            </w:pPr>
            <w:r>
              <w:rPr>
                <w:sz w:val="24"/>
                <w:szCs w:val="24"/>
              </w:rPr>
              <w:t>INTERSECT</w:t>
            </w:r>
          </w:p>
        </w:tc>
        <w:tc>
          <w:tcPr>
            <w:tcW w:w="4608" w:type="dxa"/>
          </w:tcPr>
          <w:p w14:paraId="13AD6ED3">
            <w:pPr>
              <w:rPr>
                <w:sz w:val="24"/>
                <w:szCs w:val="24"/>
              </w:rPr>
            </w:pPr>
            <w:r>
              <w:rPr>
                <w:sz w:val="24"/>
                <w:szCs w:val="24"/>
              </w:rPr>
              <w:t>SELECT Address FROM Customer INTERSECT SELECT Address FROM Shipment;</w:t>
            </w:r>
          </w:p>
        </w:tc>
        <w:tc>
          <w:tcPr>
            <w:tcW w:w="1584" w:type="dxa"/>
          </w:tcPr>
          <w:p w14:paraId="3E890200">
            <w:pPr>
              <w:rPr>
                <w:sz w:val="24"/>
                <w:szCs w:val="24"/>
              </w:rPr>
            </w:pPr>
            <w:r>
              <w:t>Implemented in final SQL</w:t>
            </w:r>
          </w:p>
        </w:tc>
      </w:tr>
      <w:tr w14:paraId="2C92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8788B07">
            <w:pPr>
              <w:rPr>
                <w:sz w:val="24"/>
                <w:szCs w:val="24"/>
              </w:rPr>
            </w:pPr>
            <w:r>
              <w:rPr>
                <w:sz w:val="24"/>
                <w:szCs w:val="24"/>
              </w:rPr>
              <w:t>Q26</w:t>
            </w:r>
          </w:p>
        </w:tc>
        <w:tc>
          <w:tcPr>
            <w:tcW w:w="2592" w:type="dxa"/>
          </w:tcPr>
          <w:p w14:paraId="4FA1D1D1">
            <w:pPr>
              <w:rPr>
                <w:sz w:val="24"/>
                <w:szCs w:val="24"/>
              </w:rPr>
            </w:pPr>
            <w:r>
              <w:rPr>
                <w:sz w:val="24"/>
                <w:szCs w:val="24"/>
              </w:rPr>
              <w:t>EXCEPT</w:t>
            </w:r>
          </w:p>
        </w:tc>
        <w:tc>
          <w:tcPr>
            <w:tcW w:w="4608" w:type="dxa"/>
          </w:tcPr>
          <w:p w14:paraId="6F76A553">
            <w:pPr>
              <w:rPr>
                <w:sz w:val="24"/>
                <w:szCs w:val="24"/>
              </w:rPr>
            </w:pPr>
            <w:r>
              <w:rPr>
                <w:sz w:val="24"/>
                <w:szCs w:val="24"/>
              </w:rPr>
              <w:t>SELECT Address FROM Shipment EXCEPT SELECT Address FROM Customer;</w:t>
            </w:r>
          </w:p>
        </w:tc>
        <w:tc>
          <w:tcPr>
            <w:tcW w:w="1584" w:type="dxa"/>
          </w:tcPr>
          <w:p w14:paraId="5AE207C7">
            <w:pPr>
              <w:rPr>
                <w:sz w:val="24"/>
                <w:szCs w:val="24"/>
              </w:rPr>
            </w:pPr>
            <w:r>
              <w:t>Implemented in final SQL</w:t>
            </w:r>
          </w:p>
        </w:tc>
      </w:tr>
    </w:tbl>
    <w:p w14:paraId="05306EA7">
      <w:pPr>
        <w:spacing w:after="40"/>
      </w:pPr>
    </w:p>
    <w:p w14:paraId="2E11BAC9">
      <w:pPr>
        <w:pStyle w:val="4"/>
        <w:rPr>
          <w:sz w:val="28"/>
          <w:szCs w:val="28"/>
        </w:rPr>
      </w:pPr>
      <w:r>
        <w:rPr>
          <w:sz w:val="28"/>
          <w:szCs w:val="28"/>
        </w:rPr>
        <w:t>5.6  DCL and TCL Operations</w:t>
      </w:r>
    </w:p>
    <w:p w14:paraId="79377ABF">
      <w:pPr>
        <w:pStyle w:val="13"/>
      </w:pPr>
      <w:r>
        <w:rPr>
          <w:i/>
          <w:color w:val="595959"/>
          <w:sz w:val="22"/>
        </w:rPr>
        <w:t>.</w:t>
      </w:r>
    </w:p>
    <w:p w14:paraId="606CE766">
      <w:pPr>
        <w:pStyle w:val="13"/>
        <w:spacing w:before="160" w:after="80"/>
        <w:jc w:val="center"/>
        <w:rPr>
          <w:sz w:val="24"/>
          <w:szCs w:val="24"/>
        </w:rPr>
      </w:pPr>
      <w:r>
        <w:rPr>
          <w:b/>
          <w:sz w:val="24"/>
          <w:szCs w:val="24"/>
        </w:rPr>
        <w:t>Table 5.6: DCL and TCL Operations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1584"/>
        <w:gridCol w:w="2304"/>
        <w:gridCol w:w="3456"/>
        <w:gridCol w:w="1440"/>
      </w:tblGrid>
      <w:tr w14:paraId="5794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4CF61131">
            <w:pPr>
              <w:spacing w:line="240" w:lineRule="auto"/>
              <w:jc w:val="center"/>
              <w:rPr>
                <w:sz w:val="24"/>
                <w:szCs w:val="24"/>
              </w:rPr>
            </w:pPr>
            <w:r>
              <w:rPr>
                <w:b/>
                <w:sz w:val="24"/>
                <w:szCs w:val="24"/>
              </w:rPr>
              <w:t>Q.No</w:t>
            </w:r>
          </w:p>
        </w:tc>
        <w:tc>
          <w:tcPr>
            <w:tcW w:w="1584" w:type="dxa"/>
            <w:shd w:val="clear" w:color="auto" w:fill="D9E2F3"/>
          </w:tcPr>
          <w:p w14:paraId="16FE562D">
            <w:pPr>
              <w:spacing w:line="240" w:lineRule="auto"/>
              <w:jc w:val="center"/>
              <w:rPr>
                <w:sz w:val="24"/>
                <w:szCs w:val="24"/>
              </w:rPr>
            </w:pPr>
            <w:r>
              <w:rPr>
                <w:b/>
                <w:sz w:val="24"/>
                <w:szCs w:val="24"/>
              </w:rPr>
              <w:t>Command</w:t>
            </w:r>
          </w:p>
        </w:tc>
        <w:tc>
          <w:tcPr>
            <w:tcW w:w="2304" w:type="dxa"/>
            <w:shd w:val="clear" w:color="auto" w:fill="D9E2F3"/>
          </w:tcPr>
          <w:p w14:paraId="363CB9DD">
            <w:pPr>
              <w:spacing w:line="240" w:lineRule="auto"/>
              <w:jc w:val="center"/>
              <w:rPr>
                <w:sz w:val="24"/>
                <w:szCs w:val="24"/>
              </w:rPr>
            </w:pPr>
            <w:r>
              <w:rPr>
                <w:b/>
                <w:sz w:val="24"/>
                <w:szCs w:val="24"/>
              </w:rPr>
              <w:t>Purpose</w:t>
            </w:r>
          </w:p>
        </w:tc>
        <w:tc>
          <w:tcPr>
            <w:tcW w:w="3456" w:type="dxa"/>
            <w:shd w:val="clear" w:color="auto" w:fill="D9E2F3"/>
          </w:tcPr>
          <w:p w14:paraId="52B331FE">
            <w:pPr>
              <w:spacing w:line="240" w:lineRule="auto"/>
              <w:jc w:val="center"/>
              <w:rPr>
                <w:sz w:val="24"/>
                <w:szCs w:val="24"/>
              </w:rPr>
            </w:pPr>
            <w:r>
              <w:rPr>
                <w:b/>
                <w:sz w:val="24"/>
                <w:szCs w:val="24"/>
              </w:rPr>
              <w:t>SQL Statement</w:t>
            </w:r>
          </w:p>
        </w:tc>
        <w:tc>
          <w:tcPr>
            <w:tcW w:w="1440" w:type="dxa"/>
            <w:shd w:val="clear" w:color="auto" w:fill="D9E2F3"/>
          </w:tcPr>
          <w:p w14:paraId="3F91CDE4">
            <w:pPr>
              <w:spacing w:line="240" w:lineRule="auto"/>
              <w:jc w:val="center"/>
              <w:rPr>
                <w:sz w:val="24"/>
                <w:szCs w:val="24"/>
              </w:rPr>
            </w:pPr>
            <w:r>
              <w:rPr>
                <w:b/>
                <w:sz w:val="24"/>
                <w:szCs w:val="24"/>
              </w:rPr>
              <w:t>Output Ref.</w:t>
            </w:r>
          </w:p>
        </w:tc>
      </w:tr>
      <w:tr w14:paraId="5E837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2380425">
            <w:pPr>
              <w:rPr>
                <w:sz w:val="24"/>
                <w:szCs w:val="24"/>
              </w:rPr>
            </w:pPr>
            <w:r>
              <w:rPr>
                <w:sz w:val="24"/>
                <w:szCs w:val="24"/>
              </w:rPr>
              <w:t>Q27</w:t>
            </w:r>
          </w:p>
        </w:tc>
        <w:tc>
          <w:tcPr>
            <w:tcW w:w="1584" w:type="dxa"/>
          </w:tcPr>
          <w:p w14:paraId="782143C4">
            <w:pPr>
              <w:rPr>
                <w:sz w:val="24"/>
                <w:szCs w:val="24"/>
              </w:rPr>
            </w:pPr>
            <w:r>
              <w:rPr>
                <w:sz w:val="24"/>
                <w:szCs w:val="24"/>
              </w:rPr>
              <w:t>GRANT</w:t>
            </w:r>
          </w:p>
        </w:tc>
        <w:tc>
          <w:tcPr>
            <w:tcW w:w="2304" w:type="dxa"/>
          </w:tcPr>
          <w:p w14:paraId="2A9A02FA">
            <w:pPr>
              <w:rPr>
                <w:sz w:val="24"/>
                <w:szCs w:val="24"/>
              </w:rPr>
            </w:pPr>
            <w:r>
              <w:rPr>
                <w:sz w:val="24"/>
                <w:szCs w:val="24"/>
              </w:rPr>
              <w:t>Grant SELECT permission on Customer to a database user.</w:t>
            </w:r>
          </w:p>
        </w:tc>
        <w:tc>
          <w:tcPr>
            <w:tcW w:w="3456" w:type="dxa"/>
          </w:tcPr>
          <w:p w14:paraId="6958EA2D">
            <w:pPr>
              <w:rPr>
                <w:sz w:val="24"/>
                <w:szCs w:val="24"/>
              </w:rPr>
            </w:pPr>
            <w:r>
              <w:rPr>
                <w:sz w:val="24"/>
                <w:szCs w:val="24"/>
              </w:rPr>
              <w:t>GRANT SELECT ON TABLE Customer TO dbuser;</w:t>
            </w:r>
          </w:p>
        </w:tc>
        <w:tc>
          <w:tcPr>
            <w:tcW w:w="1440" w:type="dxa"/>
          </w:tcPr>
          <w:p w14:paraId="1050CDFD">
            <w:pPr>
              <w:rPr>
                <w:rFonts w:hint="default"/>
                <w:sz w:val="24"/>
                <w:szCs w:val="24"/>
                <w:lang w:val="en-US"/>
              </w:rPr>
            </w:pPr>
            <w:r>
              <w:rPr>
                <w:rFonts w:hint="default"/>
                <w:sz w:val="24"/>
                <w:szCs w:val="24"/>
                <w:lang w:val="en-US"/>
              </w:rPr>
              <w:t>REFERNCE  SCREENSHOT</w:t>
            </w:r>
          </w:p>
          <w:p w14:paraId="02551055">
            <w:pPr>
              <w:rPr>
                <w:sz w:val="24"/>
                <w:szCs w:val="24"/>
              </w:rPr>
            </w:pPr>
          </w:p>
        </w:tc>
      </w:tr>
      <w:tr w14:paraId="34E1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D0DE23F">
            <w:pPr>
              <w:rPr>
                <w:sz w:val="24"/>
                <w:szCs w:val="24"/>
              </w:rPr>
            </w:pPr>
            <w:r>
              <w:rPr>
                <w:sz w:val="24"/>
                <w:szCs w:val="24"/>
              </w:rPr>
              <w:t>Q28</w:t>
            </w:r>
          </w:p>
        </w:tc>
        <w:tc>
          <w:tcPr>
            <w:tcW w:w="1584" w:type="dxa"/>
          </w:tcPr>
          <w:p w14:paraId="14D3971E">
            <w:pPr>
              <w:rPr>
                <w:sz w:val="24"/>
                <w:szCs w:val="24"/>
              </w:rPr>
            </w:pPr>
            <w:r>
              <w:rPr>
                <w:sz w:val="24"/>
                <w:szCs w:val="24"/>
              </w:rPr>
              <w:t>REVOKE</w:t>
            </w:r>
          </w:p>
        </w:tc>
        <w:tc>
          <w:tcPr>
            <w:tcW w:w="2304" w:type="dxa"/>
          </w:tcPr>
          <w:p w14:paraId="45107E74">
            <w:pPr>
              <w:rPr>
                <w:sz w:val="24"/>
                <w:szCs w:val="24"/>
              </w:rPr>
            </w:pPr>
            <w:r>
              <w:rPr>
                <w:sz w:val="24"/>
                <w:szCs w:val="24"/>
              </w:rPr>
              <w:t>Remove previously granted SELECT permission.</w:t>
            </w:r>
          </w:p>
        </w:tc>
        <w:tc>
          <w:tcPr>
            <w:tcW w:w="3456" w:type="dxa"/>
          </w:tcPr>
          <w:p w14:paraId="61CC6521">
            <w:pPr>
              <w:rPr>
                <w:sz w:val="24"/>
                <w:szCs w:val="24"/>
              </w:rPr>
            </w:pPr>
            <w:r>
              <w:rPr>
                <w:sz w:val="24"/>
                <w:szCs w:val="24"/>
              </w:rPr>
              <w:t>REVOKE SELECT ON TABLE Customer FROM dbuser;</w:t>
            </w:r>
          </w:p>
        </w:tc>
        <w:tc>
          <w:tcPr>
            <w:tcW w:w="1440" w:type="dxa"/>
          </w:tcPr>
          <w:p w14:paraId="6BF938CF">
            <w:pPr>
              <w:rPr>
                <w:rFonts w:hint="default"/>
                <w:sz w:val="24"/>
                <w:szCs w:val="24"/>
                <w:lang w:val="en-US"/>
              </w:rPr>
            </w:pPr>
            <w:r>
              <w:rPr>
                <w:rFonts w:hint="default"/>
                <w:sz w:val="24"/>
                <w:szCs w:val="24"/>
                <w:lang w:val="en-US"/>
              </w:rPr>
              <w:t>REFERNCE  SCREENSHOT</w:t>
            </w:r>
          </w:p>
          <w:p w14:paraId="0EAD6618">
            <w:pPr>
              <w:rPr>
                <w:sz w:val="24"/>
                <w:szCs w:val="24"/>
              </w:rPr>
            </w:pPr>
          </w:p>
        </w:tc>
      </w:tr>
      <w:tr w14:paraId="36F3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2196F6">
            <w:pPr>
              <w:rPr>
                <w:sz w:val="24"/>
                <w:szCs w:val="24"/>
              </w:rPr>
            </w:pPr>
            <w:r>
              <w:rPr>
                <w:sz w:val="24"/>
                <w:szCs w:val="24"/>
              </w:rPr>
              <w:t>Q29</w:t>
            </w:r>
          </w:p>
        </w:tc>
        <w:tc>
          <w:tcPr>
            <w:tcW w:w="1584" w:type="dxa"/>
          </w:tcPr>
          <w:p w14:paraId="0E2F62C9">
            <w:pPr>
              <w:rPr>
                <w:sz w:val="24"/>
                <w:szCs w:val="24"/>
              </w:rPr>
            </w:pPr>
            <w:r>
              <w:rPr>
                <w:sz w:val="24"/>
                <w:szCs w:val="24"/>
              </w:rPr>
              <w:t>COMMIT</w:t>
            </w:r>
          </w:p>
        </w:tc>
        <w:tc>
          <w:tcPr>
            <w:tcW w:w="2304" w:type="dxa"/>
          </w:tcPr>
          <w:p w14:paraId="7AAF1DD2">
            <w:pPr>
              <w:rPr>
                <w:sz w:val="24"/>
                <w:szCs w:val="24"/>
              </w:rPr>
            </w:pPr>
            <w:r>
              <w:rPr>
                <w:sz w:val="24"/>
                <w:szCs w:val="24"/>
              </w:rPr>
              <w:t>Save the current transaction permanently.</w:t>
            </w:r>
          </w:p>
        </w:tc>
        <w:tc>
          <w:tcPr>
            <w:tcW w:w="3456" w:type="dxa"/>
          </w:tcPr>
          <w:p w14:paraId="0BCC20FD">
            <w:pPr>
              <w:rPr>
                <w:sz w:val="24"/>
                <w:szCs w:val="24"/>
              </w:rPr>
            </w:pPr>
            <w:r>
              <w:rPr>
                <w:sz w:val="24"/>
                <w:szCs w:val="24"/>
              </w:rPr>
              <w:t>COMMIT;</w:t>
            </w:r>
          </w:p>
        </w:tc>
        <w:tc>
          <w:tcPr>
            <w:tcW w:w="1440" w:type="dxa"/>
          </w:tcPr>
          <w:p w14:paraId="005F7368">
            <w:pPr>
              <w:rPr>
                <w:rFonts w:hint="default"/>
                <w:sz w:val="24"/>
                <w:szCs w:val="24"/>
                <w:lang w:val="en-US"/>
              </w:rPr>
            </w:pPr>
            <w:r>
              <w:rPr>
                <w:rFonts w:hint="default"/>
                <w:sz w:val="24"/>
                <w:szCs w:val="24"/>
                <w:lang w:val="en-US"/>
              </w:rPr>
              <w:t>REFERNCE  SCREENSHOT</w:t>
            </w:r>
          </w:p>
          <w:p w14:paraId="39EB6285">
            <w:pPr>
              <w:rPr>
                <w:sz w:val="24"/>
                <w:szCs w:val="24"/>
              </w:rPr>
            </w:pPr>
          </w:p>
        </w:tc>
      </w:tr>
      <w:tr w14:paraId="2C52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7F3818F">
            <w:pPr>
              <w:rPr>
                <w:sz w:val="24"/>
                <w:szCs w:val="24"/>
              </w:rPr>
            </w:pPr>
            <w:r>
              <w:rPr>
                <w:sz w:val="24"/>
                <w:szCs w:val="24"/>
              </w:rPr>
              <w:t>Q30</w:t>
            </w:r>
          </w:p>
        </w:tc>
        <w:tc>
          <w:tcPr>
            <w:tcW w:w="1584" w:type="dxa"/>
          </w:tcPr>
          <w:p w14:paraId="666CB2D2">
            <w:pPr>
              <w:rPr>
                <w:sz w:val="24"/>
                <w:szCs w:val="24"/>
              </w:rPr>
            </w:pPr>
            <w:r>
              <w:rPr>
                <w:sz w:val="24"/>
                <w:szCs w:val="24"/>
              </w:rPr>
              <w:t>SAVEPOINT</w:t>
            </w:r>
          </w:p>
        </w:tc>
        <w:tc>
          <w:tcPr>
            <w:tcW w:w="2304" w:type="dxa"/>
          </w:tcPr>
          <w:p w14:paraId="2E6C21AC">
            <w:pPr>
              <w:rPr>
                <w:sz w:val="24"/>
                <w:szCs w:val="24"/>
              </w:rPr>
            </w:pPr>
            <w:r>
              <w:rPr>
                <w:sz w:val="24"/>
                <w:szCs w:val="24"/>
              </w:rPr>
              <w:t>Create a point to which the transaction can be rolled back.</w:t>
            </w:r>
          </w:p>
        </w:tc>
        <w:tc>
          <w:tcPr>
            <w:tcW w:w="3456" w:type="dxa"/>
          </w:tcPr>
          <w:p w14:paraId="4CD281C6">
            <w:pPr>
              <w:rPr>
                <w:sz w:val="24"/>
                <w:szCs w:val="24"/>
              </w:rPr>
            </w:pPr>
            <w:r>
              <w:rPr>
                <w:sz w:val="24"/>
                <w:szCs w:val="24"/>
              </w:rPr>
              <w:t>SAVEPOINT order_savepoint;</w:t>
            </w:r>
          </w:p>
        </w:tc>
        <w:tc>
          <w:tcPr>
            <w:tcW w:w="1440" w:type="dxa"/>
          </w:tcPr>
          <w:p w14:paraId="526E9CA8">
            <w:pPr>
              <w:rPr>
                <w:rFonts w:hint="default"/>
                <w:sz w:val="24"/>
                <w:szCs w:val="24"/>
                <w:lang w:val="en-US"/>
              </w:rPr>
            </w:pPr>
            <w:r>
              <w:rPr>
                <w:rFonts w:hint="default"/>
                <w:sz w:val="24"/>
                <w:szCs w:val="24"/>
                <w:lang w:val="en-US"/>
              </w:rPr>
              <w:t>REFERNCE  SCREENSHOT</w:t>
            </w:r>
          </w:p>
          <w:p w14:paraId="1F745CAA">
            <w:pPr>
              <w:rPr>
                <w:sz w:val="24"/>
                <w:szCs w:val="24"/>
              </w:rPr>
            </w:pPr>
          </w:p>
        </w:tc>
      </w:tr>
      <w:tr w14:paraId="26C6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5DA986E">
            <w:pPr>
              <w:rPr>
                <w:sz w:val="24"/>
                <w:szCs w:val="24"/>
              </w:rPr>
            </w:pPr>
            <w:r>
              <w:rPr>
                <w:sz w:val="24"/>
                <w:szCs w:val="24"/>
              </w:rPr>
              <w:t>Q31</w:t>
            </w:r>
          </w:p>
        </w:tc>
        <w:tc>
          <w:tcPr>
            <w:tcW w:w="1584" w:type="dxa"/>
          </w:tcPr>
          <w:p w14:paraId="316C09B5">
            <w:pPr>
              <w:rPr>
                <w:sz w:val="24"/>
                <w:szCs w:val="24"/>
              </w:rPr>
            </w:pPr>
            <w:r>
              <w:rPr>
                <w:sz w:val="24"/>
                <w:szCs w:val="24"/>
              </w:rPr>
              <w:t>ROLLBACK</w:t>
            </w:r>
          </w:p>
        </w:tc>
        <w:tc>
          <w:tcPr>
            <w:tcW w:w="2304" w:type="dxa"/>
          </w:tcPr>
          <w:p w14:paraId="4F4FFA6F">
            <w:pPr>
              <w:rPr>
                <w:sz w:val="24"/>
                <w:szCs w:val="24"/>
              </w:rPr>
            </w:pPr>
            <w:r>
              <w:rPr>
                <w:sz w:val="24"/>
                <w:szCs w:val="24"/>
              </w:rPr>
              <w:t>Undo changes made after the savepoint.</w:t>
            </w:r>
          </w:p>
        </w:tc>
        <w:tc>
          <w:tcPr>
            <w:tcW w:w="3456" w:type="dxa"/>
          </w:tcPr>
          <w:p w14:paraId="6B25BF76">
            <w:pPr>
              <w:rPr>
                <w:sz w:val="24"/>
                <w:szCs w:val="24"/>
              </w:rPr>
            </w:pPr>
            <w:r>
              <w:rPr>
                <w:sz w:val="24"/>
                <w:szCs w:val="24"/>
              </w:rPr>
              <w:t>ROLLBACK TO SAVEPOINT order_savepoint;</w:t>
            </w:r>
          </w:p>
        </w:tc>
        <w:tc>
          <w:tcPr>
            <w:tcW w:w="1440" w:type="dxa"/>
          </w:tcPr>
          <w:p w14:paraId="07096460">
            <w:pPr>
              <w:rPr>
                <w:rFonts w:hint="default"/>
                <w:sz w:val="24"/>
                <w:szCs w:val="24"/>
                <w:lang w:val="en-US"/>
              </w:rPr>
            </w:pPr>
            <w:r>
              <w:rPr>
                <w:rFonts w:hint="default"/>
                <w:sz w:val="24"/>
                <w:szCs w:val="24"/>
                <w:lang w:val="en-US"/>
              </w:rPr>
              <w:t>REFERNCE  SCREENSHOT</w:t>
            </w:r>
          </w:p>
          <w:p w14:paraId="6FE248A0">
            <w:pPr>
              <w:rPr>
                <w:sz w:val="24"/>
                <w:szCs w:val="24"/>
              </w:rPr>
            </w:pPr>
          </w:p>
        </w:tc>
      </w:tr>
      <w:tr w14:paraId="0928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E88B88A">
            <w:pPr>
              <w:spacing w:after="40" w:line="240" w:lineRule="auto"/>
              <w:rPr>
                <w:sz w:val="24"/>
                <w:szCs w:val="24"/>
              </w:rPr>
            </w:pPr>
          </w:p>
        </w:tc>
        <w:tc>
          <w:tcPr>
            <w:tcW w:w="1584" w:type="dxa"/>
          </w:tcPr>
          <w:p w14:paraId="7E1C4F69">
            <w:pPr>
              <w:spacing w:after="40" w:line="240" w:lineRule="auto"/>
              <w:rPr>
                <w:sz w:val="24"/>
                <w:szCs w:val="24"/>
              </w:rPr>
            </w:pPr>
          </w:p>
        </w:tc>
        <w:tc>
          <w:tcPr>
            <w:tcW w:w="2304" w:type="dxa"/>
          </w:tcPr>
          <w:p w14:paraId="1F1F61B6">
            <w:pPr>
              <w:spacing w:after="40" w:line="240" w:lineRule="auto"/>
              <w:rPr>
                <w:sz w:val="24"/>
                <w:szCs w:val="24"/>
              </w:rPr>
            </w:pPr>
          </w:p>
        </w:tc>
        <w:tc>
          <w:tcPr>
            <w:tcW w:w="3456" w:type="dxa"/>
          </w:tcPr>
          <w:p w14:paraId="11F4529F">
            <w:pPr>
              <w:spacing w:after="40" w:line="240" w:lineRule="auto"/>
              <w:rPr>
                <w:sz w:val="24"/>
                <w:szCs w:val="24"/>
              </w:rPr>
            </w:pPr>
          </w:p>
        </w:tc>
        <w:tc>
          <w:tcPr>
            <w:tcW w:w="1440" w:type="dxa"/>
          </w:tcPr>
          <w:p w14:paraId="65124685">
            <w:pPr>
              <w:spacing w:after="40" w:line="240" w:lineRule="auto"/>
              <w:rPr>
                <w:sz w:val="24"/>
                <w:szCs w:val="24"/>
              </w:rPr>
            </w:pPr>
          </w:p>
        </w:tc>
      </w:tr>
    </w:tbl>
    <w:p w14:paraId="6B5E3867">
      <w:pPr>
        <w:spacing w:after="40"/>
      </w:pPr>
    </w:p>
    <w:p w14:paraId="25ADF617">
      <w:pPr>
        <w:rPr>
          <w:rFonts w:hint="default"/>
          <w:lang w:val="en-US"/>
        </w:rPr>
      </w:pPr>
      <w:r>
        <w:rPr>
          <w:rFonts w:hint="default"/>
          <w:lang w:val="en-US"/>
        </w:rPr>
        <w:drawing>
          <wp:inline distT="0" distB="0" distL="114300" distR="114300">
            <wp:extent cx="6159500" cy="654685"/>
            <wp:effectExtent l="0" t="0" r="12700" b="635"/>
            <wp:docPr id="20" name="Picture 20" descr="Screenshot 2026-09-30 18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9-30 181114"/>
                    <pic:cNvPicPr>
                      <a:picLocks noChangeAspect="1"/>
                    </pic:cNvPicPr>
                  </pic:nvPicPr>
                  <pic:blipFill>
                    <a:blip r:embed="rId18"/>
                    <a:srcRect t="59736" b="20229"/>
                    <a:stretch>
                      <a:fillRect/>
                    </a:stretch>
                  </pic:blipFill>
                  <pic:spPr>
                    <a:xfrm>
                      <a:off x="0" y="0"/>
                      <a:ext cx="6159500" cy="654685"/>
                    </a:xfrm>
                    <a:prstGeom prst="rect">
                      <a:avLst/>
                    </a:prstGeom>
                  </pic:spPr>
                </pic:pic>
              </a:graphicData>
            </a:graphic>
          </wp:inline>
        </w:drawing>
      </w:r>
    </w:p>
    <w:p w14:paraId="4AC7670F">
      <w:pPr>
        <w:rPr>
          <w:rFonts w:hint="default"/>
          <w:lang w:val="en-US"/>
        </w:rPr>
      </w:pPr>
      <w:r>
        <w:rPr>
          <w:rFonts w:hint="default"/>
          <w:lang w:val="en-US"/>
        </w:rPr>
        <w:drawing>
          <wp:inline distT="0" distB="0" distL="114300" distR="114300">
            <wp:extent cx="6159500" cy="718185"/>
            <wp:effectExtent l="0" t="0" r="0" b="0"/>
            <wp:docPr id="25" name="Picture 25" descr="Screenshot 2026-09-30 18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9-30 181110"/>
                    <pic:cNvPicPr>
                      <a:picLocks noChangeAspect="1"/>
                    </pic:cNvPicPr>
                  </pic:nvPicPr>
                  <pic:blipFill>
                    <a:blip r:embed="rId19"/>
                    <a:srcRect t="49951" b="28100"/>
                    <a:stretch>
                      <a:fillRect/>
                    </a:stretch>
                  </pic:blipFill>
                  <pic:spPr>
                    <a:xfrm>
                      <a:off x="0" y="0"/>
                      <a:ext cx="6159500" cy="718185"/>
                    </a:xfrm>
                    <a:prstGeom prst="rect">
                      <a:avLst/>
                    </a:prstGeom>
                  </pic:spPr>
                </pic:pic>
              </a:graphicData>
            </a:graphic>
          </wp:inline>
        </w:drawing>
      </w:r>
    </w:p>
    <w:p w14:paraId="35E45A11">
      <w:pPr>
        <w:rPr>
          <w:rFonts w:hint="default"/>
          <w:sz w:val="28"/>
          <w:szCs w:val="28"/>
          <w:lang w:val="en-US"/>
        </w:rPr>
      </w:pPr>
      <w:r>
        <w:rPr>
          <w:rFonts w:hint="default"/>
          <w:lang w:val="en-US"/>
        </w:rPr>
        <w:drawing>
          <wp:inline distT="0" distB="0" distL="114300" distR="114300">
            <wp:extent cx="6159500" cy="787400"/>
            <wp:effectExtent l="0" t="0" r="0" b="0"/>
            <wp:docPr id="27" name="Picture 27" descr="Screenshot 2026-09-30 18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9-30 181100"/>
                    <pic:cNvPicPr>
                      <a:picLocks noChangeAspect="1"/>
                    </pic:cNvPicPr>
                  </pic:nvPicPr>
                  <pic:blipFill>
                    <a:blip r:embed="rId20"/>
                    <a:srcRect t="60159" b="15777"/>
                    <a:stretch>
                      <a:fillRect/>
                    </a:stretch>
                  </pic:blipFill>
                  <pic:spPr>
                    <a:xfrm>
                      <a:off x="0" y="0"/>
                      <a:ext cx="6159500" cy="787400"/>
                    </a:xfrm>
                    <a:prstGeom prst="rect">
                      <a:avLst/>
                    </a:prstGeom>
                  </pic:spPr>
                </pic:pic>
              </a:graphicData>
            </a:graphic>
          </wp:inline>
        </w:drawing>
      </w:r>
    </w:p>
    <w:p w14:paraId="21269165">
      <w:pPr>
        <w:rPr>
          <w:rFonts w:hint="default"/>
          <w:sz w:val="28"/>
          <w:szCs w:val="28"/>
          <w:lang w:val="en-US"/>
        </w:rPr>
      </w:pPr>
      <w:r>
        <w:rPr>
          <w:rFonts w:hint="default"/>
          <w:sz w:val="28"/>
          <w:szCs w:val="28"/>
          <w:lang w:val="en-US"/>
        </w:rPr>
        <w:t xml:space="preserve">                                               REFERNCE  SCREENSHOT</w:t>
      </w:r>
    </w:p>
    <w:p w14:paraId="03687CA3">
      <w:pPr>
        <w:pStyle w:val="13"/>
        <w:spacing w:before="160" w:after="80"/>
        <w:jc w:val="center"/>
        <w:rPr>
          <w:sz w:val="24"/>
          <w:szCs w:val="24"/>
        </w:rPr>
      </w:pPr>
      <w:r>
        <w:rPr>
          <w:sz w:val="32"/>
          <w:szCs w:val="32"/>
        </w:rPr>
        <w:t>CHAPTER 6: MODULES AND FUNCTIONALITIES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448"/>
        <w:gridCol w:w="3888"/>
        <w:gridCol w:w="2304"/>
      </w:tblGrid>
      <w:tr w14:paraId="665A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442F9CCE">
            <w:pPr>
              <w:spacing w:line="240" w:lineRule="auto"/>
              <w:jc w:val="center"/>
              <w:rPr>
                <w:sz w:val="24"/>
                <w:szCs w:val="24"/>
              </w:rPr>
            </w:pPr>
            <w:r>
              <w:rPr>
                <w:b/>
                <w:sz w:val="24"/>
                <w:szCs w:val="24"/>
              </w:rPr>
              <w:t>S.No</w:t>
            </w:r>
          </w:p>
        </w:tc>
        <w:tc>
          <w:tcPr>
            <w:tcW w:w="2448" w:type="dxa"/>
            <w:shd w:val="clear" w:color="auto" w:fill="D9E2F3"/>
          </w:tcPr>
          <w:p w14:paraId="1642D80E">
            <w:pPr>
              <w:spacing w:line="240" w:lineRule="auto"/>
              <w:jc w:val="center"/>
              <w:rPr>
                <w:sz w:val="24"/>
                <w:szCs w:val="24"/>
              </w:rPr>
            </w:pPr>
            <w:r>
              <w:rPr>
                <w:b/>
                <w:sz w:val="24"/>
                <w:szCs w:val="24"/>
              </w:rPr>
              <w:t>Module Name</w:t>
            </w:r>
          </w:p>
        </w:tc>
        <w:tc>
          <w:tcPr>
            <w:tcW w:w="3888" w:type="dxa"/>
            <w:shd w:val="clear" w:color="auto" w:fill="D9E2F3"/>
          </w:tcPr>
          <w:p w14:paraId="57D959F4">
            <w:pPr>
              <w:spacing w:line="240" w:lineRule="auto"/>
              <w:jc w:val="center"/>
              <w:rPr>
                <w:sz w:val="24"/>
                <w:szCs w:val="24"/>
              </w:rPr>
            </w:pPr>
            <w:r>
              <w:rPr>
                <w:b/>
                <w:sz w:val="24"/>
                <w:szCs w:val="24"/>
              </w:rPr>
              <w:t>Functionality</w:t>
            </w:r>
          </w:p>
        </w:tc>
        <w:tc>
          <w:tcPr>
            <w:tcW w:w="2304" w:type="dxa"/>
            <w:shd w:val="clear" w:color="auto" w:fill="D9E2F3"/>
          </w:tcPr>
          <w:p w14:paraId="1B7AAD34">
            <w:pPr>
              <w:spacing w:line="240" w:lineRule="auto"/>
              <w:jc w:val="center"/>
              <w:rPr>
                <w:sz w:val="24"/>
                <w:szCs w:val="24"/>
              </w:rPr>
            </w:pPr>
            <w:r>
              <w:rPr>
                <w:b/>
                <w:sz w:val="24"/>
                <w:szCs w:val="24"/>
              </w:rPr>
              <w:t>Tables Involved</w:t>
            </w:r>
          </w:p>
        </w:tc>
      </w:tr>
      <w:tr w14:paraId="150B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6B5E460">
            <w:pPr>
              <w:rPr>
                <w:sz w:val="24"/>
                <w:szCs w:val="24"/>
              </w:rPr>
            </w:pPr>
            <w:r>
              <w:rPr>
                <w:sz w:val="24"/>
                <w:szCs w:val="24"/>
              </w:rPr>
              <w:t>1</w:t>
            </w:r>
          </w:p>
        </w:tc>
        <w:tc>
          <w:tcPr>
            <w:tcW w:w="2448" w:type="dxa"/>
          </w:tcPr>
          <w:p w14:paraId="56F96F1B">
            <w:pPr>
              <w:rPr>
                <w:sz w:val="24"/>
                <w:szCs w:val="24"/>
              </w:rPr>
            </w:pPr>
            <w:r>
              <w:rPr>
                <w:sz w:val="24"/>
                <w:szCs w:val="24"/>
              </w:rPr>
              <w:t>Customer Management</w:t>
            </w:r>
          </w:p>
        </w:tc>
        <w:tc>
          <w:tcPr>
            <w:tcW w:w="3888" w:type="dxa"/>
          </w:tcPr>
          <w:p w14:paraId="21CEBF1F">
            <w:pPr>
              <w:rPr>
                <w:sz w:val="24"/>
                <w:szCs w:val="24"/>
              </w:rPr>
            </w:pPr>
            <w:r>
              <w:rPr>
                <w:sz w:val="24"/>
                <w:szCs w:val="24"/>
              </w:rPr>
              <w:t>Stores and manages customer details such as name, email, phone and address.</w:t>
            </w:r>
          </w:p>
        </w:tc>
        <w:tc>
          <w:tcPr>
            <w:tcW w:w="2304" w:type="dxa"/>
          </w:tcPr>
          <w:p w14:paraId="593C5D7A">
            <w:pPr>
              <w:rPr>
                <w:sz w:val="24"/>
                <w:szCs w:val="24"/>
              </w:rPr>
            </w:pPr>
            <w:r>
              <w:rPr>
                <w:sz w:val="24"/>
                <w:szCs w:val="24"/>
              </w:rPr>
              <w:t>Customer</w:t>
            </w:r>
          </w:p>
        </w:tc>
      </w:tr>
      <w:tr w14:paraId="29A6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9C95372">
            <w:pPr>
              <w:rPr>
                <w:sz w:val="24"/>
                <w:szCs w:val="24"/>
              </w:rPr>
            </w:pPr>
            <w:r>
              <w:rPr>
                <w:sz w:val="24"/>
                <w:szCs w:val="24"/>
              </w:rPr>
              <w:t>2</w:t>
            </w:r>
          </w:p>
        </w:tc>
        <w:tc>
          <w:tcPr>
            <w:tcW w:w="2448" w:type="dxa"/>
          </w:tcPr>
          <w:p w14:paraId="0B225E00">
            <w:pPr>
              <w:rPr>
                <w:sz w:val="24"/>
                <w:szCs w:val="24"/>
              </w:rPr>
            </w:pPr>
            <w:r>
              <w:rPr>
                <w:sz w:val="24"/>
                <w:szCs w:val="24"/>
              </w:rPr>
              <w:t>Product Management</w:t>
            </w:r>
          </w:p>
        </w:tc>
        <w:tc>
          <w:tcPr>
            <w:tcW w:w="3888" w:type="dxa"/>
          </w:tcPr>
          <w:p w14:paraId="19812655">
            <w:pPr>
              <w:rPr>
                <w:sz w:val="24"/>
                <w:szCs w:val="24"/>
              </w:rPr>
            </w:pPr>
            <w:r>
              <w:rPr>
                <w:sz w:val="24"/>
                <w:szCs w:val="24"/>
              </w:rPr>
              <w:t>Maintains product information, price and available stock quantity.</w:t>
            </w:r>
          </w:p>
        </w:tc>
        <w:tc>
          <w:tcPr>
            <w:tcW w:w="2304" w:type="dxa"/>
          </w:tcPr>
          <w:p w14:paraId="4C8E132C">
            <w:pPr>
              <w:rPr>
                <w:sz w:val="24"/>
                <w:szCs w:val="24"/>
              </w:rPr>
            </w:pPr>
            <w:r>
              <w:rPr>
                <w:sz w:val="24"/>
                <w:szCs w:val="24"/>
              </w:rPr>
              <w:t>Product</w:t>
            </w:r>
          </w:p>
        </w:tc>
      </w:tr>
      <w:tr w14:paraId="55845D00">
        <w:tblPrEx>
          <w:tblCellMar>
            <w:top w:w="0" w:type="dxa"/>
            <w:left w:w="108" w:type="dxa"/>
            <w:bottom w:w="0" w:type="dxa"/>
            <w:right w:w="108" w:type="dxa"/>
          </w:tblCellMar>
        </w:tblPrEx>
        <w:trPr>
          <w:jc w:val="center"/>
        </w:trPr>
        <w:tc>
          <w:tcPr>
            <w:tcW w:w="1008" w:type="dxa"/>
          </w:tcPr>
          <w:p w14:paraId="3DF96643">
            <w:pPr>
              <w:rPr>
                <w:sz w:val="24"/>
                <w:szCs w:val="24"/>
              </w:rPr>
            </w:pPr>
            <w:r>
              <w:rPr>
                <w:sz w:val="24"/>
                <w:szCs w:val="24"/>
              </w:rPr>
              <w:t>3</w:t>
            </w:r>
          </w:p>
        </w:tc>
        <w:tc>
          <w:tcPr>
            <w:tcW w:w="2448" w:type="dxa"/>
          </w:tcPr>
          <w:p w14:paraId="3C62B98A">
            <w:pPr>
              <w:rPr>
                <w:sz w:val="24"/>
                <w:szCs w:val="24"/>
              </w:rPr>
            </w:pPr>
            <w:r>
              <w:rPr>
                <w:sz w:val="24"/>
                <w:szCs w:val="24"/>
              </w:rPr>
              <w:t>Order Management</w:t>
            </w:r>
          </w:p>
        </w:tc>
        <w:tc>
          <w:tcPr>
            <w:tcW w:w="3888" w:type="dxa"/>
          </w:tcPr>
          <w:p w14:paraId="21E01D43">
            <w:pPr>
              <w:rPr>
                <w:sz w:val="24"/>
                <w:szCs w:val="24"/>
              </w:rPr>
            </w:pPr>
            <w:r>
              <w:rPr>
                <w:sz w:val="24"/>
                <w:szCs w:val="24"/>
              </w:rPr>
              <w:t>Records customer orders, dates, status and total order amount.</w:t>
            </w:r>
          </w:p>
        </w:tc>
        <w:tc>
          <w:tcPr>
            <w:tcW w:w="2304" w:type="dxa"/>
          </w:tcPr>
          <w:p w14:paraId="03B58614">
            <w:pPr>
              <w:rPr>
                <w:sz w:val="24"/>
                <w:szCs w:val="24"/>
              </w:rPr>
            </w:pPr>
            <w:r>
              <w:rPr>
                <w:sz w:val="24"/>
                <w:szCs w:val="24"/>
              </w:rPr>
              <w:t>Orders, Customer</w:t>
            </w:r>
          </w:p>
        </w:tc>
      </w:tr>
      <w:tr w14:paraId="738383B6">
        <w:tblPrEx>
          <w:tblCellMar>
            <w:top w:w="0" w:type="dxa"/>
            <w:left w:w="108" w:type="dxa"/>
            <w:bottom w:w="0" w:type="dxa"/>
            <w:right w:w="108" w:type="dxa"/>
          </w:tblCellMar>
        </w:tblPrEx>
        <w:trPr>
          <w:jc w:val="center"/>
        </w:trPr>
        <w:tc>
          <w:tcPr>
            <w:tcW w:w="1008" w:type="dxa"/>
          </w:tcPr>
          <w:p w14:paraId="4A4A9853">
            <w:pPr>
              <w:rPr>
                <w:sz w:val="24"/>
                <w:szCs w:val="24"/>
              </w:rPr>
            </w:pPr>
            <w:r>
              <w:rPr>
                <w:sz w:val="24"/>
                <w:szCs w:val="24"/>
              </w:rPr>
              <w:t>4</w:t>
            </w:r>
          </w:p>
        </w:tc>
        <w:tc>
          <w:tcPr>
            <w:tcW w:w="2448" w:type="dxa"/>
          </w:tcPr>
          <w:p w14:paraId="2A2BAC65">
            <w:pPr>
              <w:rPr>
                <w:sz w:val="24"/>
                <w:szCs w:val="24"/>
              </w:rPr>
            </w:pPr>
            <w:r>
              <w:rPr>
                <w:sz w:val="24"/>
                <w:szCs w:val="24"/>
              </w:rPr>
              <w:t>Order Item Management</w:t>
            </w:r>
          </w:p>
        </w:tc>
        <w:tc>
          <w:tcPr>
            <w:tcW w:w="3888" w:type="dxa"/>
          </w:tcPr>
          <w:p w14:paraId="2031B668">
            <w:pPr>
              <w:rPr>
                <w:sz w:val="24"/>
                <w:szCs w:val="24"/>
              </w:rPr>
            </w:pPr>
            <w:r>
              <w:rPr>
                <w:sz w:val="24"/>
                <w:szCs w:val="24"/>
              </w:rPr>
              <w:t>Maintains products included in each order along with quantity and unit price.</w:t>
            </w:r>
          </w:p>
        </w:tc>
        <w:tc>
          <w:tcPr>
            <w:tcW w:w="2304" w:type="dxa"/>
          </w:tcPr>
          <w:p w14:paraId="3E43B692">
            <w:pPr>
              <w:rPr>
                <w:sz w:val="24"/>
                <w:szCs w:val="24"/>
              </w:rPr>
            </w:pPr>
            <w:r>
              <w:rPr>
                <w:sz w:val="24"/>
                <w:szCs w:val="24"/>
              </w:rPr>
              <w:t>Order_Item, Orders, Product</w:t>
            </w:r>
          </w:p>
        </w:tc>
      </w:tr>
      <w:tr w14:paraId="4103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CCF465">
            <w:pPr>
              <w:rPr>
                <w:sz w:val="24"/>
                <w:szCs w:val="24"/>
              </w:rPr>
            </w:pPr>
            <w:r>
              <w:rPr>
                <w:sz w:val="24"/>
                <w:szCs w:val="24"/>
              </w:rPr>
              <w:t>5</w:t>
            </w:r>
          </w:p>
        </w:tc>
        <w:tc>
          <w:tcPr>
            <w:tcW w:w="2448" w:type="dxa"/>
          </w:tcPr>
          <w:p w14:paraId="62B6362D">
            <w:pPr>
              <w:rPr>
                <w:sz w:val="24"/>
                <w:szCs w:val="24"/>
              </w:rPr>
            </w:pPr>
            <w:r>
              <w:rPr>
                <w:sz w:val="24"/>
                <w:szCs w:val="24"/>
              </w:rPr>
              <w:t>Payment Management</w:t>
            </w:r>
          </w:p>
        </w:tc>
        <w:tc>
          <w:tcPr>
            <w:tcW w:w="3888" w:type="dxa"/>
          </w:tcPr>
          <w:p w14:paraId="611B4B10">
            <w:pPr>
              <w:rPr>
                <w:sz w:val="24"/>
                <w:szCs w:val="24"/>
              </w:rPr>
            </w:pPr>
            <w:r>
              <w:rPr>
                <w:sz w:val="24"/>
                <w:szCs w:val="24"/>
              </w:rPr>
              <w:t>Stores payment method, amount and payment status for each order.</w:t>
            </w:r>
          </w:p>
        </w:tc>
        <w:tc>
          <w:tcPr>
            <w:tcW w:w="2304" w:type="dxa"/>
          </w:tcPr>
          <w:p w14:paraId="0BD8F244">
            <w:pPr>
              <w:rPr>
                <w:sz w:val="24"/>
                <w:szCs w:val="24"/>
              </w:rPr>
            </w:pPr>
            <w:r>
              <w:rPr>
                <w:sz w:val="24"/>
                <w:szCs w:val="24"/>
              </w:rPr>
              <w:t>Payment, Orders</w:t>
            </w:r>
          </w:p>
        </w:tc>
      </w:tr>
      <w:tr w14:paraId="0415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F66A8EB">
            <w:pPr>
              <w:rPr>
                <w:sz w:val="24"/>
                <w:szCs w:val="24"/>
              </w:rPr>
            </w:pPr>
            <w:r>
              <w:rPr>
                <w:sz w:val="24"/>
                <w:szCs w:val="24"/>
              </w:rPr>
              <w:t>6</w:t>
            </w:r>
          </w:p>
        </w:tc>
        <w:tc>
          <w:tcPr>
            <w:tcW w:w="2448" w:type="dxa"/>
          </w:tcPr>
          <w:p w14:paraId="4A693FE4">
            <w:pPr>
              <w:rPr>
                <w:sz w:val="24"/>
                <w:szCs w:val="24"/>
              </w:rPr>
            </w:pPr>
            <w:r>
              <w:rPr>
                <w:sz w:val="24"/>
                <w:szCs w:val="24"/>
              </w:rPr>
              <w:t>Shipment / Delivery Management</w:t>
            </w:r>
          </w:p>
        </w:tc>
        <w:tc>
          <w:tcPr>
            <w:tcW w:w="3888" w:type="dxa"/>
          </w:tcPr>
          <w:p w14:paraId="64A70092">
            <w:pPr>
              <w:rPr>
                <w:sz w:val="24"/>
                <w:szCs w:val="24"/>
              </w:rPr>
            </w:pPr>
            <w:r>
              <w:rPr>
                <w:sz w:val="24"/>
                <w:szCs w:val="24"/>
              </w:rPr>
              <w:t>Maintains delivery address, carrier, tracking number and shipment status.</w:t>
            </w:r>
          </w:p>
        </w:tc>
        <w:tc>
          <w:tcPr>
            <w:tcW w:w="2304" w:type="dxa"/>
          </w:tcPr>
          <w:p w14:paraId="59954723">
            <w:pPr>
              <w:rPr>
                <w:sz w:val="24"/>
                <w:szCs w:val="24"/>
              </w:rPr>
            </w:pPr>
            <w:r>
              <w:rPr>
                <w:sz w:val="24"/>
                <w:szCs w:val="24"/>
              </w:rPr>
              <w:t>Shipment, Orders</w:t>
            </w:r>
          </w:p>
        </w:tc>
      </w:tr>
      <w:tr w14:paraId="75D9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E58EF69">
            <w:pPr>
              <w:spacing w:after="40" w:line="240" w:lineRule="auto"/>
              <w:rPr>
                <w:sz w:val="24"/>
                <w:szCs w:val="24"/>
              </w:rPr>
            </w:pPr>
          </w:p>
        </w:tc>
        <w:tc>
          <w:tcPr>
            <w:tcW w:w="2448" w:type="dxa"/>
          </w:tcPr>
          <w:p w14:paraId="4A07418B">
            <w:pPr>
              <w:spacing w:after="40" w:line="240" w:lineRule="auto"/>
              <w:rPr>
                <w:sz w:val="24"/>
                <w:szCs w:val="24"/>
              </w:rPr>
            </w:pPr>
          </w:p>
        </w:tc>
        <w:tc>
          <w:tcPr>
            <w:tcW w:w="3888" w:type="dxa"/>
          </w:tcPr>
          <w:p w14:paraId="2B22CE21">
            <w:pPr>
              <w:spacing w:after="40" w:line="240" w:lineRule="auto"/>
              <w:rPr>
                <w:sz w:val="24"/>
                <w:szCs w:val="24"/>
              </w:rPr>
            </w:pPr>
          </w:p>
        </w:tc>
        <w:tc>
          <w:tcPr>
            <w:tcW w:w="2304" w:type="dxa"/>
          </w:tcPr>
          <w:p w14:paraId="7DACA95E">
            <w:pPr>
              <w:spacing w:after="40" w:line="240" w:lineRule="auto"/>
              <w:rPr>
                <w:sz w:val="24"/>
                <w:szCs w:val="24"/>
              </w:rPr>
            </w:pPr>
          </w:p>
        </w:tc>
      </w:tr>
    </w:tbl>
    <w:p w14:paraId="4F3D3F38">
      <w:pPr>
        <w:pStyle w:val="3"/>
        <w:rPr>
          <w:sz w:val="32"/>
          <w:szCs w:val="32"/>
        </w:rPr>
      </w:pPr>
    </w:p>
    <w:p w14:paraId="222BF78F">
      <w:pPr>
        <w:spacing w:after="40"/>
        <w:rPr>
          <w:sz w:val="24"/>
          <w:szCs w:val="24"/>
        </w:rPr>
      </w:pPr>
      <w:r>
        <w:rPr>
          <w:b/>
          <w:sz w:val="24"/>
          <w:szCs w:val="24"/>
        </w:rPr>
        <w:t>Table 6.1: Modules and Their Functionalities</w:t>
      </w:r>
    </w:p>
    <w:p w14:paraId="0BC4EC63">
      <w:pPr>
        <w:pStyle w:val="13"/>
        <w:rPr>
          <w:sz w:val="24"/>
          <w:szCs w:val="24"/>
        </w:rPr>
      </w:pPr>
      <w:r>
        <w:rPr>
          <w:sz w:val="24"/>
          <w:szCs w:val="24"/>
        </w:rPr>
        <w:t>The Customer Management module maintains customer records and supports retrieval of customer information. The Product Management module stores product details, prices and stock quantities. The Order Management module records orders and tracks their status. The Order Item Management module connects orders with products and records quantities and unit prices. The Payment Management module stores payment methods, amounts and payment status. The Shipment / Delivery Management module stores delivery address, carrier, tracking number and status.</w:t>
      </w:r>
    </w:p>
    <w:p w14:paraId="1CAD57BA">
      <w:pPr>
        <w:jc w:val="center"/>
      </w:pPr>
    </w:p>
    <w:p w14:paraId="410B322B">
      <w:pPr>
        <w:jc w:val="center"/>
      </w:pPr>
    </w:p>
    <w:p w14:paraId="65906CEB">
      <w:pPr>
        <w:jc w:val="center"/>
      </w:pPr>
    </w:p>
    <w:p w14:paraId="70AF5048">
      <w:pPr>
        <w:jc w:val="center"/>
      </w:pPr>
    </w:p>
    <w:p w14:paraId="10A7BCFD">
      <w:pPr>
        <w:jc w:val="center"/>
      </w:pPr>
    </w:p>
    <w:p w14:paraId="0E09FFDE">
      <w:pPr>
        <w:jc w:val="center"/>
      </w:pPr>
    </w:p>
    <w:p w14:paraId="30A9A5D7">
      <w:r>
        <w:br w:type="page"/>
      </w:r>
    </w:p>
    <w:p w14:paraId="774BF9CD">
      <w:pPr>
        <w:pStyle w:val="3"/>
      </w:pPr>
      <w:r>
        <w:rPr>
          <w:sz w:val="32"/>
          <w:szCs w:val="32"/>
        </w:rPr>
        <w:t>CHAPTER 7: RESULTS – SAMPLE OUTPUTS AND SCREENSHOT</w:t>
      </w:r>
      <w:r>
        <w: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71EF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7B32C40F">
            <w:pPr>
              <w:rPr>
                <w:rFonts w:hint="default"/>
                <w:lang w:val="en-US"/>
              </w:rPr>
            </w:pPr>
            <w:r>
              <w:rPr>
                <w:rFonts w:hint="default"/>
                <w:lang w:val="en-US"/>
              </w:rPr>
              <w:drawing>
                <wp:inline distT="0" distB="0" distL="114300" distR="114300">
                  <wp:extent cx="5895975" cy="3132455"/>
                  <wp:effectExtent l="0" t="0" r="1905" b="6985"/>
                  <wp:docPr id="31" name="Picture 31" descr="Screenshot 2026-09-30 12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9-30 124844"/>
                          <pic:cNvPicPr>
                            <a:picLocks noChangeAspect="1"/>
                          </pic:cNvPicPr>
                        </pic:nvPicPr>
                        <pic:blipFill>
                          <a:blip r:embed="rId12"/>
                          <a:stretch>
                            <a:fillRect/>
                          </a:stretch>
                        </pic:blipFill>
                        <pic:spPr>
                          <a:xfrm>
                            <a:off x="0" y="0"/>
                            <a:ext cx="5895975" cy="3132455"/>
                          </a:xfrm>
                          <a:prstGeom prst="rect">
                            <a:avLst/>
                          </a:prstGeom>
                        </pic:spPr>
                      </pic:pic>
                    </a:graphicData>
                  </a:graphic>
                </wp:inline>
              </w:drawing>
            </w:r>
          </w:p>
        </w:tc>
      </w:tr>
    </w:tbl>
    <w:p w14:paraId="058FB895">
      <w:pPr>
        <w:spacing w:after="40"/>
      </w:pPr>
    </w:p>
    <w:p w14:paraId="75A8CFDE">
      <w:pPr>
        <w:pStyle w:val="13"/>
        <w:spacing w:before="40" w:after="200"/>
        <w:jc w:val="center"/>
      </w:pPr>
      <w:r>
        <w:t>Fig. 7.1: Customer and Product Table Output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4D01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5DCC254E">
            <w:pPr>
              <w:rPr>
                <w:rFonts w:hint="default"/>
                <w:lang w:val="en-US"/>
              </w:rPr>
            </w:pPr>
          </w:p>
          <w:p w14:paraId="50FBF686">
            <w:pPr>
              <w:rPr>
                <w:rFonts w:hint="default"/>
                <w:lang w:val="en-US"/>
              </w:rPr>
            </w:pPr>
            <w:r>
              <w:rPr>
                <w:rFonts w:hint="default"/>
                <w:lang w:val="en-US"/>
              </w:rPr>
              <w:drawing>
                <wp:inline distT="0" distB="0" distL="114300" distR="114300">
                  <wp:extent cx="5895975" cy="1431925"/>
                  <wp:effectExtent l="0" t="0" r="0" b="0"/>
                  <wp:docPr id="33" name="Picture 33" descr="Screenshot 2026-09-30 12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9-30 124925"/>
                          <pic:cNvPicPr>
                            <a:picLocks noChangeAspect="1"/>
                          </pic:cNvPicPr>
                        </pic:nvPicPr>
                        <pic:blipFill>
                          <a:blip r:embed="rId16"/>
                          <a:srcRect t="18913" b="35374"/>
                          <a:stretch>
                            <a:fillRect/>
                          </a:stretch>
                        </pic:blipFill>
                        <pic:spPr>
                          <a:xfrm>
                            <a:off x="0" y="0"/>
                            <a:ext cx="5895975" cy="1431925"/>
                          </a:xfrm>
                          <a:prstGeom prst="rect">
                            <a:avLst/>
                          </a:prstGeom>
                        </pic:spPr>
                      </pic:pic>
                    </a:graphicData>
                  </a:graphic>
                </wp:inline>
              </w:drawing>
            </w:r>
          </w:p>
          <w:p w14:paraId="151611F6">
            <w:pPr>
              <w:rPr>
                <w:rFonts w:hint="default"/>
                <w:lang w:val="en-US"/>
              </w:rPr>
            </w:pPr>
            <w:r>
              <w:rPr>
                <w:rFonts w:hint="default"/>
                <w:lang w:val="en-US"/>
              </w:rPr>
              <w:drawing>
                <wp:inline distT="0" distB="0" distL="114300" distR="114300">
                  <wp:extent cx="5895975" cy="1577340"/>
                  <wp:effectExtent l="0" t="0" r="0" b="0"/>
                  <wp:docPr id="32" name="Picture 32" descr="Screenshot 2026-09-30 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9-30 124907"/>
                          <pic:cNvPicPr>
                            <a:picLocks noChangeAspect="1"/>
                          </pic:cNvPicPr>
                        </pic:nvPicPr>
                        <pic:blipFill>
                          <a:blip r:embed="rId13"/>
                          <a:srcRect t="34766" b="14879"/>
                          <a:stretch>
                            <a:fillRect/>
                          </a:stretch>
                        </pic:blipFill>
                        <pic:spPr>
                          <a:xfrm>
                            <a:off x="0" y="0"/>
                            <a:ext cx="5895975" cy="1577340"/>
                          </a:xfrm>
                          <a:prstGeom prst="rect">
                            <a:avLst/>
                          </a:prstGeom>
                        </pic:spPr>
                      </pic:pic>
                    </a:graphicData>
                  </a:graphic>
                </wp:inline>
              </w:drawing>
            </w:r>
          </w:p>
        </w:tc>
      </w:tr>
    </w:tbl>
    <w:p w14:paraId="57D03FE0">
      <w:pPr>
        <w:spacing w:after="40"/>
      </w:pPr>
    </w:p>
    <w:p w14:paraId="6B2F576E">
      <w:pPr>
        <w:pStyle w:val="13"/>
        <w:spacing w:before="40" w:after="200"/>
        <w:jc w:val="center"/>
      </w:pPr>
      <w:r>
        <w:t>Fig. 7.2: Orders and Order Item Output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1B82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72ACEAD4">
            <w:pPr>
              <w:rPr>
                <w:rFonts w:hint="default"/>
                <w:lang w:val="en-US"/>
              </w:rPr>
            </w:pPr>
          </w:p>
          <w:p w14:paraId="6168BCCC">
            <w:pPr>
              <w:rPr>
                <w:rFonts w:hint="default"/>
                <w:lang w:val="en-US"/>
              </w:rPr>
            </w:pPr>
            <w:r>
              <w:rPr>
                <w:rFonts w:hint="default"/>
                <w:lang w:val="en-US"/>
              </w:rPr>
              <w:drawing>
                <wp:inline distT="0" distB="0" distL="114300" distR="114300">
                  <wp:extent cx="5895975" cy="2087880"/>
                  <wp:effectExtent l="0" t="0" r="1905" b="0"/>
                  <wp:docPr id="38" name="Picture 38" descr="Screenshot 2026-09-30 12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9-30 124916"/>
                          <pic:cNvPicPr>
                            <a:picLocks noChangeAspect="1"/>
                          </pic:cNvPicPr>
                        </pic:nvPicPr>
                        <pic:blipFill>
                          <a:blip r:embed="rId15"/>
                          <a:srcRect t="22664" b="17494"/>
                          <a:stretch>
                            <a:fillRect/>
                          </a:stretch>
                        </pic:blipFill>
                        <pic:spPr>
                          <a:xfrm>
                            <a:off x="0" y="0"/>
                            <a:ext cx="5895975" cy="2087880"/>
                          </a:xfrm>
                          <a:prstGeom prst="rect">
                            <a:avLst/>
                          </a:prstGeom>
                        </pic:spPr>
                      </pic:pic>
                    </a:graphicData>
                  </a:graphic>
                </wp:inline>
              </w:drawing>
            </w:r>
          </w:p>
          <w:p w14:paraId="70A19E03">
            <w:pPr>
              <w:rPr>
                <w:rFonts w:hint="default"/>
                <w:lang w:val="en-US"/>
              </w:rPr>
            </w:pPr>
            <w:r>
              <w:rPr>
                <w:rFonts w:hint="default"/>
                <w:lang w:val="en-US"/>
              </w:rPr>
              <w:drawing>
                <wp:inline distT="0" distB="0" distL="114300" distR="114300">
                  <wp:extent cx="5895975" cy="1326515"/>
                  <wp:effectExtent l="0" t="0" r="0" b="0"/>
                  <wp:docPr id="36" name="Picture 36" descr="Screenshot 2026-09-30 12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9-30 124925"/>
                          <pic:cNvPicPr>
                            <a:picLocks noChangeAspect="1"/>
                          </pic:cNvPicPr>
                        </pic:nvPicPr>
                        <pic:blipFill>
                          <a:blip r:embed="rId16"/>
                          <a:srcRect t="22664" b="34989"/>
                          <a:stretch>
                            <a:fillRect/>
                          </a:stretch>
                        </pic:blipFill>
                        <pic:spPr>
                          <a:xfrm>
                            <a:off x="0" y="0"/>
                            <a:ext cx="5895975" cy="1326515"/>
                          </a:xfrm>
                          <a:prstGeom prst="rect">
                            <a:avLst/>
                          </a:prstGeom>
                        </pic:spPr>
                      </pic:pic>
                    </a:graphicData>
                  </a:graphic>
                </wp:inline>
              </w:drawing>
            </w:r>
          </w:p>
        </w:tc>
      </w:tr>
    </w:tbl>
    <w:p w14:paraId="6C9F2132">
      <w:pPr>
        <w:spacing w:after="40"/>
      </w:pPr>
    </w:p>
    <w:p w14:paraId="2FC96497">
      <w:pPr>
        <w:pStyle w:val="13"/>
        <w:spacing w:before="40" w:after="200"/>
        <w:jc w:val="center"/>
      </w:pPr>
      <w:r>
        <w:t>Fig. 7.3: Payment and Shipment Output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5F7E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1AD5E013">
            <w:pPr>
              <w:rPr>
                <w:rFonts w:hint="default"/>
                <w:lang w:val="en-US"/>
              </w:rPr>
            </w:pPr>
            <w:r>
              <w:rPr>
                <w:rFonts w:hint="default"/>
                <w:lang w:val="en-US"/>
              </w:rPr>
              <w:drawing>
                <wp:inline distT="0" distB="0" distL="114300" distR="114300">
                  <wp:extent cx="5895975" cy="3132455"/>
                  <wp:effectExtent l="0" t="0" r="1905" b="6985"/>
                  <wp:docPr id="39" name="Picture 39" descr="Screenshot 2026-09-30 20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9-30 203537"/>
                          <pic:cNvPicPr>
                            <a:picLocks noChangeAspect="1"/>
                          </pic:cNvPicPr>
                        </pic:nvPicPr>
                        <pic:blipFill>
                          <a:blip r:embed="rId21"/>
                          <a:stretch>
                            <a:fillRect/>
                          </a:stretch>
                        </pic:blipFill>
                        <pic:spPr>
                          <a:xfrm>
                            <a:off x="0" y="0"/>
                            <a:ext cx="5895975" cy="3132455"/>
                          </a:xfrm>
                          <a:prstGeom prst="rect">
                            <a:avLst/>
                          </a:prstGeom>
                        </pic:spPr>
                      </pic:pic>
                    </a:graphicData>
                  </a:graphic>
                </wp:inline>
              </w:drawing>
            </w:r>
          </w:p>
        </w:tc>
      </w:tr>
      <w:tr w14:paraId="5D53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42A7C7C2">
            <w:pPr>
              <w:rPr>
                <w:rFonts w:hint="default"/>
                <w:lang w:val="en-US"/>
              </w:rPr>
            </w:pPr>
            <w:r>
              <w:rPr>
                <w:rFonts w:hint="default"/>
                <w:lang w:val="en-US"/>
              </w:rPr>
              <w:drawing>
                <wp:inline distT="0" distB="0" distL="114300" distR="114300">
                  <wp:extent cx="5895975" cy="3132455"/>
                  <wp:effectExtent l="0" t="0" r="1905" b="6985"/>
                  <wp:docPr id="41" name="Picture 41" descr="Screenshot 2026-09-30 20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9-30 203547"/>
                          <pic:cNvPicPr>
                            <a:picLocks noChangeAspect="1"/>
                          </pic:cNvPicPr>
                        </pic:nvPicPr>
                        <pic:blipFill>
                          <a:blip r:embed="rId22"/>
                          <a:stretch>
                            <a:fillRect/>
                          </a:stretch>
                        </pic:blipFill>
                        <pic:spPr>
                          <a:xfrm>
                            <a:off x="0" y="0"/>
                            <a:ext cx="5895975" cy="3132455"/>
                          </a:xfrm>
                          <a:prstGeom prst="rect">
                            <a:avLst/>
                          </a:prstGeom>
                        </pic:spPr>
                      </pic:pic>
                    </a:graphicData>
                  </a:graphic>
                </wp:inline>
              </w:drawing>
            </w:r>
          </w:p>
        </w:tc>
      </w:tr>
    </w:tbl>
    <w:p w14:paraId="18EB3A6A">
      <w:pPr>
        <w:spacing w:after="40"/>
      </w:pPr>
    </w:p>
    <w:p w14:paraId="091C7107">
      <w:pPr>
        <w:pStyle w:val="13"/>
        <w:spacing w:before="40" w:after="200"/>
        <w:jc w:val="center"/>
      </w:pPr>
      <w:r>
        <w:t>Fig. 7.4: SQL Query Execution and Result</w:t>
      </w:r>
    </w:p>
    <w:p w14:paraId="2328D20A">
      <w:r>
        <w:br w:type="page"/>
      </w:r>
    </w:p>
    <w:p w14:paraId="700EA1D2">
      <w:pPr>
        <w:pStyle w:val="3"/>
        <w:rPr>
          <w:sz w:val="24"/>
          <w:szCs w:val="24"/>
        </w:rPr>
      </w:pPr>
      <w:r>
        <w:rPr>
          <w:sz w:val="32"/>
          <w:szCs w:val="32"/>
        </w:rPr>
        <w:t>CHAPTER 8: TESTING AND DATA VALIDATION</w:t>
      </w:r>
    </w:p>
    <w:p w14:paraId="7A3D2248">
      <w:pPr>
        <w:pStyle w:val="13"/>
        <w:spacing w:before="160" w:after="80"/>
        <w:jc w:val="center"/>
        <w:rPr>
          <w:sz w:val="24"/>
          <w:szCs w:val="24"/>
        </w:rPr>
      </w:pPr>
      <w:r>
        <w:rPr>
          <w:b/>
          <w:sz w:val="24"/>
          <w:szCs w:val="24"/>
        </w:rPr>
        <w:t>Table 8.1: Test Cases and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592"/>
        <w:gridCol w:w="2016"/>
        <w:gridCol w:w="2016"/>
        <w:gridCol w:w="2016"/>
        <w:gridCol w:w="1152"/>
      </w:tblGrid>
      <w:tr w14:paraId="5D77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16591095">
            <w:pPr>
              <w:spacing w:line="240" w:lineRule="auto"/>
              <w:jc w:val="center"/>
              <w:rPr>
                <w:sz w:val="24"/>
                <w:szCs w:val="24"/>
              </w:rPr>
            </w:pPr>
            <w:r>
              <w:rPr>
                <w:b/>
                <w:sz w:val="24"/>
                <w:szCs w:val="24"/>
              </w:rPr>
              <w:t>TC No.</w:t>
            </w:r>
          </w:p>
        </w:tc>
        <w:tc>
          <w:tcPr>
            <w:tcW w:w="2592" w:type="dxa"/>
            <w:shd w:val="clear" w:color="auto" w:fill="D9E2F3"/>
          </w:tcPr>
          <w:p w14:paraId="71DDD14F">
            <w:pPr>
              <w:spacing w:line="240" w:lineRule="auto"/>
              <w:jc w:val="center"/>
              <w:rPr>
                <w:sz w:val="24"/>
                <w:szCs w:val="24"/>
              </w:rPr>
            </w:pPr>
            <w:r>
              <w:rPr>
                <w:b/>
                <w:sz w:val="24"/>
                <w:szCs w:val="24"/>
              </w:rPr>
              <w:t>Test Case Description</w:t>
            </w:r>
          </w:p>
        </w:tc>
        <w:tc>
          <w:tcPr>
            <w:tcW w:w="2016" w:type="dxa"/>
            <w:shd w:val="clear" w:color="auto" w:fill="D9E2F3"/>
          </w:tcPr>
          <w:p w14:paraId="65B3B1D8">
            <w:pPr>
              <w:spacing w:line="240" w:lineRule="auto"/>
              <w:jc w:val="center"/>
              <w:rPr>
                <w:sz w:val="24"/>
                <w:szCs w:val="24"/>
              </w:rPr>
            </w:pPr>
            <w:r>
              <w:rPr>
                <w:b/>
                <w:sz w:val="24"/>
                <w:szCs w:val="24"/>
              </w:rPr>
              <w:t>Input / Action</w:t>
            </w:r>
          </w:p>
        </w:tc>
        <w:tc>
          <w:tcPr>
            <w:tcW w:w="2016" w:type="dxa"/>
            <w:shd w:val="clear" w:color="auto" w:fill="D9E2F3"/>
          </w:tcPr>
          <w:p w14:paraId="39BA85E8">
            <w:pPr>
              <w:spacing w:line="240" w:lineRule="auto"/>
              <w:jc w:val="center"/>
              <w:rPr>
                <w:sz w:val="24"/>
                <w:szCs w:val="24"/>
              </w:rPr>
            </w:pPr>
            <w:r>
              <w:rPr>
                <w:b/>
                <w:sz w:val="24"/>
                <w:szCs w:val="24"/>
              </w:rPr>
              <w:t>Expected Result</w:t>
            </w:r>
          </w:p>
        </w:tc>
        <w:tc>
          <w:tcPr>
            <w:tcW w:w="2016" w:type="dxa"/>
            <w:shd w:val="clear" w:color="auto" w:fill="D9E2F3"/>
          </w:tcPr>
          <w:p w14:paraId="43AFF856">
            <w:pPr>
              <w:spacing w:line="240" w:lineRule="auto"/>
              <w:jc w:val="center"/>
              <w:rPr>
                <w:sz w:val="24"/>
                <w:szCs w:val="24"/>
              </w:rPr>
            </w:pPr>
            <w:r>
              <w:rPr>
                <w:b/>
                <w:sz w:val="24"/>
                <w:szCs w:val="24"/>
              </w:rPr>
              <w:t>Actual Result</w:t>
            </w:r>
          </w:p>
        </w:tc>
        <w:tc>
          <w:tcPr>
            <w:tcW w:w="1152" w:type="dxa"/>
            <w:shd w:val="clear" w:color="auto" w:fill="D9E2F3"/>
          </w:tcPr>
          <w:p w14:paraId="50D6DA07">
            <w:pPr>
              <w:spacing w:line="240" w:lineRule="auto"/>
              <w:jc w:val="center"/>
              <w:rPr>
                <w:sz w:val="24"/>
                <w:szCs w:val="24"/>
              </w:rPr>
            </w:pPr>
            <w:r>
              <w:rPr>
                <w:b/>
                <w:sz w:val="24"/>
                <w:szCs w:val="24"/>
              </w:rPr>
              <w:t>Status</w:t>
            </w:r>
          </w:p>
        </w:tc>
      </w:tr>
      <w:tr w14:paraId="7030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6BA9C3A">
            <w:pPr>
              <w:rPr>
                <w:sz w:val="24"/>
                <w:szCs w:val="24"/>
              </w:rPr>
            </w:pPr>
            <w:r>
              <w:rPr>
                <w:sz w:val="24"/>
                <w:szCs w:val="24"/>
              </w:rPr>
              <w:t>TC01</w:t>
            </w:r>
          </w:p>
        </w:tc>
        <w:tc>
          <w:tcPr>
            <w:tcW w:w="2592" w:type="dxa"/>
          </w:tcPr>
          <w:p w14:paraId="047E30F7">
            <w:pPr>
              <w:rPr>
                <w:sz w:val="24"/>
                <w:szCs w:val="24"/>
              </w:rPr>
            </w:pPr>
            <w:r>
              <w:rPr>
                <w:sz w:val="24"/>
                <w:szCs w:val="24"/>
              </w:rPr>
              <w:t>Primary key uniqueness</w:t>
            </w:r>
          </w:p>
        </w:tc>
        <w:tc>
          <w:tcPr>
            <w:tcW w:w="2016" w:type="dxa"/>
          </w:tcPr>
          <w:p w14:paraId="43256EAE">
            <w:pPr>
              <w:rPr>
                <w:sz w:val="24"/>
                <w:szCs w:val="24"/>
              </w:rPr>
            </w:pPr>
            <w:r>
              <w:rPr>
                <w:sz w:val="24"/>
                <w:szCs w:val="24"/>
              </w:rPr>
              <w:t>Insert a duplicate Customer_ID.</w:t>
            </w:r>
          </w:p>
        </w:tc>
        <w:tc>
          <w:tcPr>
            <w:tcW w:w="2016" w:type="dxa"/>
          </w:tcPr>
          <w:p w14:paraId="35DA3AE5">
            <w:pPr>
              <w:rPr>
                <w:sz w:val="24"/>
                <w:szCs w:val="24"/>
              </w:rPr>
            </w:pPr>
            <w:r>
              <w:rPr>
                <w:sz w:val="24"/>
                <w:szCs w:val="24"/>
              </w:rPr>
              <w:t>Duplicate key error should be generated.</w:t>
            </w:r>
          </w:p>
        </w:tc>
        <w:tc>
          <w:tcPr>
            <w:tcW w:w="2016" w:type="dxa"/>
          </w:tcPr>
          <w:p w14:paraId="3AF6CDA9">
            <w:pPr>
              <w:rPr>
                <w:sz w:val="24"/>
                <w:szCs w:val="24"/>
              </w:rPr>
            </w:pPr>
            <w:r>
              <w:rPr>
                <w:sz w:val="24"/>
                <w:szCs w:val="24"/>
              </w:rPr>
              <w:t>Duplicate record rejected by PostgreSQL.</w:t>
            </w:r>
          </w:p>
        </w:tc>
        <w:tc>
          <w:tcPr>
            <w:tcW w:w="1152" w:type="dxa"/>
          </w:tcPr>
          <w:p w14:paraId="5B274570">
            <w:pPr>
              <w:rPr>
                <w:sz w:val="24"/>
                <w:szCs w:val="24"/>
              </w:rPr>
            </w:pPr>
            <w:r>
              <w:rPr>
                <w:sz w:val="24"/>
                <w:szCs w:val="24"/>
              </w:rPr>
              <w:t>Pass</w:t>
            </w:r>
          </w:p>
        </w:tc>
      </w:tr>
      <w:tr w14:paraId="2AEB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A10C362">
            <w:pPr>
              <w:rPr>
                <w:sz w:val="24"/>
                <w:szCs w:val="24"/>
              </w:rPr>
            </w:pPr>
            <w:r>
              <w:rPr>
                <w:sz w:val="24"/>
                <w:szCs w:val="24"/>
              </w:rPr>
              <w:t>TC02</w:t>
            </w:r>
          </w:p>
        </w:tc>
        <w:tc>
          <w:tcPr>
            <w:tcW w:w="2592" w:type="dxa"/>
          </w:tcPr>
          <w:p w14:paraId="5A70D041">
            <w:pPr>
              <w:rPr>
                <w:sz w:val="24"/>
                <w:szCs w:val="24"/>
              </w:rPr>
            </w:pPr>
            <w:r>
              <w:rPr>
                <w:sz w:val="24"/>
                <w:szCs w:val="24"/>
              </w:rPr>
              <w:t>Email uniqueness</w:t>
            </w:r>
          </w:p>
        </w:tc>
        <w:tc>
          <w:tcPr>
            <w:tcW w:w="2016" w:type="dxa"/>
          </w:tcPr>
          <w:p w14:paraId="49787369">
            <w:pPr>
              <w:rPr>
                <w:sz w:val="24"/>
                <w:szCs w:val="24"/>
              </w:rPr>
            </w:pPr>
            <w:r>
              <w:rPr>
                <w:sz w:val="24"/>
                <w:szCs w:val="24"/>
              </w:rPr>
              <w:t>Insert a duplicate Customer Email.</w:t>
            </w:r>
          </w:p>
        </w:tc>
        <w:tc>
          <w:tcPr>
            <w:tcW w:w="2016" w:type="dxa"/>
          </w:tcPr>
          <w:p w14:paraId="2FBE92CE">
            <w:pPr>
              <w:rPr>
                <w:sz w:val="24"/>
                <w:szCs w:val="24"/>
              </w:rPr>
            </w:pPr>
            <w:r>
              <w:rPr>
                <w:sz w:val="24"/>
                <w:szCs w:val="24"/>
              </w:rPr>
              <w:t>UNIQUE constraint should reject the record.</w:t>
            </w:r>
          </w:p>
        </w:tc>
        <w:tc>
          <w:tcPr>
            <w:tcW w:w="2016" w:type="dxa"/>
          </w:tcPr>
          <w:p w14:paraId="4B1CACCE">
            <w:pPr>
              <w:rPr>
                <w:sz w:val="24"/>
                <w:szCs w:val="24"/>
              </w:rPr>
            </w:pPr>
            <w:r>
              <w:rPr>
                <w:sz w:val="24"/>
                <w:szCs w:val="24"/>
              </w:rPr>
              <w:t>Duplicate email rejected.</w:t>
            </w:r>
          </w:p>
        </w:tc>
        <w:tc>
          <w:tcPr>
            <w:tcW w:w="1152" w:type="dxa"/>
          </w:tcPr>
          <w:p w14:paraId="11F232DC">
            <w:pPr>
              <w:rPr>
                <w:sz w:val="24"/>
                <w:szCs w:val="24"/>
              </w:rPr>
            </w:pPr>
            <w:r>
              <w:rPr>
                <w:sz w:val="24"/>
                <w:szCs w:val="24"/>
              </w:rPr>
              <w:t>Pass</w:t>
            </w:r>
          </w:p>
        </w:tc>
      </w:tr>
      <w:tr w14:paraId="29C08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46C868A">
            <w:pPr>
              <w:rPr>
                <w:sz w:val="24"/>
                <w:szCs w:val="24"/>
              </w:rPr>
            </w:pPr>
            <w:r>
              <w:rPr>
                <w:sz w:val="24"/>
                <w:szCs w:val="24"/>
              </w:rPr>
              <w:t>TC03</w:t>
            </w:r>
          </w:p>
        </w:tc>
        <w:tc>
          <w:tcPr>
            <w:tcW w:w="2592" w:type="dxa"/>
          </w:tcPr>
          <w:p w14:paraId="3684B245">
            <w:pPr>
              <w:rPr>
                <w:sz w:val="24"/>
                <w:szCs w:val="24"/>
              </w:rPr>
            </w:pPr>
            <w:r>
              <w:rPr>
                <w:sz w:val="24"/>
                <w:szCs w:val="24"/>
              </w:rPr>
              <w:t>Price validation</w:t>
            </w:r>
          </w:p>
        </w:tc>
        <w:tc>
          <w:tcPr>
            <w:tcW w:w="2016" w:type="dxa"/>
          </w:tcPr>
          <w:p w14:paraId="72C4FC7A">
            <w:pPr>
              <w:rPr>
                <w:sz w:val="24"/>
                <w:szCs w:val="24"/>
              </w:rPr>
            </w:pPr>
            <w:r>
              <w:rPr>
                <w:sz w:val="24"/>
                <w:szCs w:val="24"/>
              </w:rPr>
              <w:t>Insert Product with Price = -100.</w:t>
            </w:r>
          </w:p>
        </w:tc>
        <w:tc>
          <w:tcPr>
            <w:tcW w:w="2016" w:type="dxa"/>
          </w:tcPr>
          <w:p w14:paraId="4B6DA8D5">
            <w:pPr>
              <w:rPr>
                <w:sz w:val="24"/>
                <w:szCs w:val="24"/>
              </w:rPr>
            </w:pPr>
            <w:r>
              <w:rPr>
                <w:sz w:val="24"/>
                <w:szCs w:val="24"/>
              </w:rPr>
              <w:t>CHECK constraint should reject the value.</w:t>
            </w:r>
          </w:p>
        </w:tc>
        <w:tc>
          <w:tcPr>
            <w:tcW w:w="2016" w:type="dxa"/>
          </w:tcPr>
          <w:p w14:paraId="6369CCD3">
            <w:pPr>
              <w:rPr>
                <w:sz w:val="24"/>
                <w:szCs w:val="24"/>
              </w:rPr>
            </w:pPr>
            <w:r>
              <w:rPr>
                <w:sz w:val="24"/>
                <w:szCs w:val="24"/>
              </w:rPr>
              <w:t>Invalid price rejected.</w:t>
            </w:r>
          </w:p>
        </w:tc>
        <w:tc>
          <w:tcPr>
            <w:tcW w:w="1152" w:type="dxa"/>
          </w:tcPr>
          <w:p w14:paraId="5FD7033D">
            <w:pPr>
              <w:rPr>
                <w:sz w:val="24"/>
                <w:szCs w:val="24"/>
              </w:rPr>
            </w:pPr>
            <w:r>
              <w:rPr>
                <w:sz w:val="24"/>
                <w:szCs w:val="24"/>
              </w:rPr>
              <w:t>Pass</w:t>
            </w:r>
          </w:p>
        </w:tc>
      </w:tr>
      <w:tr w14:paraId="5E83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D27D36D">
            <w:pPr>
              <w:rPr>
                <w:sz w:val="24"/>
                <w:szCs w:val="24"/>
              </w:rPr>
            </w:pPr>
            <w:r>
              <w:rPr>
                <w:sz w:val="24"/>
                <w:szCs w:val="24"/>
              </w:rPr>
              <w:t>TC04</w:t>
            </w:r>
          </w:p>
        </w:tc>
        <w:tc>
          <w:tcPr>
            <w:tcW w:w="2592" w:type="dxa"/>
          </w:tcPr>
          <w:p w14:paraId="66DCC81A">
            <w:pPr>
              <w:rPr>
                <w:sz w:val="24"/>
                <w:szCs w:val="24"/>
              </w:rPr>
            </w:pPr>
            <w:r>
              <w:rPr>
                <w:sz w:val="24"/>
                <w:szCs w:val="24"/>
              </w:rPr>
              <w:t>Stock validation</w:t>
            </w:r>
          </w:p>
        </w:tc>
        <w:tc>
          <w:tcPr>
            <w:tcW w:w="2016" w:type="dxa"/>
          </w:tcPr>
          <w:p w14:paraId="6158630B">
            <w:pPr>
              <w:rPr>
                <w:sz w:val="24"/>
                <w:szCs w:val="24"/>
              </w:rPr>
            </w:pPr>
            <w:r>
              <w:rPr>
                <w:sz w:val="24"/>
                <w:szCs w:val="24"/>
              </w:rPr>
              <w:t>Insert Product with Stock_Qty = -5.</w:t>
            </w:r>
          </w:p>
        </w:tc>
        <w:tc>
          <w:tcPr>
            <w:tcW w:w="2016" w:type="dxa"/>
          </w:tcPr>
          <w:p w14:paraId="4A5FC491">
            <w:pPr>
              <w:rPr>
                <w:sz w:val="24"/>
                <w:szCs w:val="24"/>
              </w:rPr>
            </w:pPr>
            <w:r>
              <w:rPr>
                <w:sz w:val="24"/>
                <w:szCs w:val="24"/>
              </w:rPr>
              <w:t>CHECK constraint should reject the value.</w:t>
            </w:r>
          </w:p>
        </w:tc>
        <w:tc>
          <w:tcPr>
            <w:tcW w:w="2016" w:type="dxa"/>
          </w:tcPr>
          <w:p w14:paraId="55542EE7">
            <w:pPr>
              <w:rPr>
                <w:sz w:val="24"/>
                <w:szCs w:val="24"/>
              </w:rPr>
            </w:pPr>
            <w:r>
              <w:rPr>
                <w:sz w:val="24"/>
                <w:szCs w:val="24"/>
              </w:rPr>
              <w:t>Invalid stock rejected.</w:t>
            </w:r>
          </w:p>
        </w:tc>
        <w:tc>
          <w:tcPr>
            <w:tcW w:w="1152" w:type="dxa"/>
          </w:tcPr>
          <w:p w14:paraId="2431112E">
            <w:pPr>
              <w:rPr>
                <w:sz w:val="24"/>
                <w:szCs w:val="24"/>
              </w:rPr>
            </w:pPr>
            <w:r>
              <w:rPr>
                <w:sz w:val="24"/>
                <w:szCs w:val="24"/>
              </w:rPr>
              <w:t>Pass</w:t>
            </w:r>
          </w:p>
        </w:tc>
      </w:tr>
      <w:tr w14:paraId="105A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D51D9CF">
            <w:pPr>
              <w:rPr>
                <w:sz w:val="24"/>
                <w:szCs w:val="24"/>
              </w:rPr>
            </w:pPr>
            <w:r>
              <w:rPr>
                <w:sz w:val="24"/>
                <w:szCs w:val="24"/>
              </w:rPr>
              <w:t>TC05</w:t>
            </w:r>
          </w:p>
        </w:tc>
        <w:tc>
          <w:tcPr>
            <w:tcW w:w="2592" w:type="dxa"/>
          </w:tcPr>
          <w:p w14:paraId="702C064E">
            <w:pPr>
              <w:rPr>
                <w:sz w:val="24"/>
                <w:szCs w:val="24"/>
              </w:rPr>
            </w:pPr>
            <w:r>
              <w:rPr>
                <w:sz w:val="24"/>
                <w:szCs w:val="24"/>
              </w:rPr>
              <w:t>Foreign key validation</w:t>
            </w:r>
          </w:p>
        </w:tc>
        <w:tc>
          <w:tcPr>
            <w:tcW w:w="2016" w:type="dxa"/>
          </w:tcPr>
          <w:p w14:paraId="3210CFE2">
            <w:pPr>
              <w:rPr>
                <w:sz w:val="24"/>
                <w:szCs w:val="24"/>
              </w:rPr>
            </w:pPr>
            <w:r>
              <w:rPr>
                <w:sz w:val="24"/>
                <w:szCs w:val="24"/>
              </w:rPr>
              <w:t>Insert Order with non-existing Customer_ID.</w:t>
            </w:r>
          </w:p>
        </w:tc>
        <w:tc>
          <w:tcPr>
            <w:tcW w:w="2016" w:type="dxa"/>
          </w:tcPr>
          <w:p w14:paraId="4EB853B0">
            <w:pPr>
              <w:rPr>
                <w:sz w:val="24"/>
                <w:szCs w:val="24"/>
              </w:rPr>
            </w:pPr>
            <w:r>
              <w:rPr>
                <w:sz w:val="24"/>
                <w:szCs w:val="24"/>
              </w:rPr>
              <w:t>Foreign key violation should be generated.</w:t>
            </w:r>
          </w:p>
        </w:tc>
        <w:tc>
          <w:tcPr>
            <w:tcW w:w="2016" w:type="dxa"/>
          </w:tcPr>
          <w:p w14:paraId="49AA3944">
            <w:pPr>
              <w:rPr>
                <w:sz w:val="24"/>
                <w:szCs w:val="24"/>
              </w:rPr>
            </w:pPr>
            <w:r>
              <w:rPr>
                <w:sz w:val="24"/>
                <w:szCs w:val="24"/>
              </w:rPr>
              <w:t>Orphan order rejected.</w:t>
            </w:r>
          </w:p>
        </w:tc>
        <w:tc>
          <w:tcPr>
            <w:tcW w:w="1152" w:type="dxa"/>
          </w:tcPr>
          <w:p w14:paraId="66BA6BA8">
            <w:pPr>
              <w:rPr>
                <w:sz w:val="24"/>
                <w:szCs w:val="24"/>
              </w:rPr>
            </w:pPr>
            <w:r>
              <w:rPr>
                <w:sz w:val="24"/>
                <w:szCs w:val="24"/>
              </w:rPr>
              <w:t>Pass</w:t>
            </w:r>
          </w:p>
        </w:tc>
      </w:tr>
      <w:tr w14:paraId="4229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4D6618D">
            <w:pPr>
              <w:rPr>
                <w:sz w:val="24"/>
                <w:szCs w:val="24"/>
              </w:rPr>
            </w:pPr>
            <w:r>
              <w:rPr>
                <w:sz w:val="24"/>
                <w:szCs w:val="24"/>
              </w:rPr>
              <w:t>TC06</w:t>
            </w:r>
          </w:p>
        </w:tc>
        <w:tc>
          <w:tcPr>
            <w:tcW w:w="2592" w:type="dxa"/>
          </w:tcPr>
          <w:p w14:paraId="2AA1C2C9">
            <w:pPr>
              <w:rPr>
                <w:sz w:val="24"/>
                <w:szCs w:val="24"/>
              </w:rPr>
            </w:pPr>
            <w:r>
              <w:rPr>
                <w:sz w:val="24"/>
                <w:szCs w:val="24"/>
              </w:rPr>
              <w:t>Quantity validation</w:t>
            </w:r>
          </w:p>
        </w:tc>
        <w:tc>
          <w:tcPr>
            <w:tcW w:w="2016" w:type="dxa"/>
          </w:tcPr>
          <w:p w14:paraId="6F62FE49">
            <w:pPr>
              <w:rPr>
                <w:sz w:val="24"/>
                <w:szCs w:val="24"/>
              </w:rPr>
            </w:pPr>
            <w:r>
              <w:rPr>
                <w:sz w:val="24"/>
                <w:szCs w:val="24"/>
              </w:rPr>
              <w:t>Insert Order_Item with Quantity = 0.</w:t>
            </w:r>
          </w:p>
        </w:tc>
        <w:tc>
          <w:tcPr>
            <w:tcW w:w="2016" w:type="dxa"/>
          </w:tcPr>
          <w:p w14:paraId="0379ED13">
            <w:pPr>
              <w:rPr>
                <w:sz w:val="24"/>
                <w:szCs w:val="24"/>
              </w:rPr>
            </w:pPr>
            <w:r>
              <w:rPr>
                <w:sz w:val="24"/>
                <w:szCs w:val="24"/>
              </w:rPr>
              <w:t>CHECK constraint should reject the value.</w:t>
            </w:r>
          </w:p>
        </w:tc>
        <w:tc>
          <w:tcPr>
            <w:tcW w:w="2016" w:type="dxa"/>
          </w:tcPr>
          <w:p w14:paraId="714DDC47">
            <w:pPr>
              <w:rPr>
                <w:sz w:val="24"/>
                <w:szCs w:val="24"/>
              </w:rPr>
            </w:pPr>
            <w:r>
              <w:rPr>
                <w:sz w:val="24"/>
                <w:szCs w:val="24"/>
              </w:rPr>
              <w:t>Invalid quantity rejected.</w:t>
            </w:r>
          </w:p>
        </w:tc>
        <w:tc>
          <w:tcPr>
            <w:tcW w:w="1152" w:type="dxa"/>
          </w:tcPr>
          <w:p w14:paraId="566C7F38">
            <w:pPr>
              <w:rPr>
                <w:sz w:val="24"/>
                <w:szCs w:val="24"/>
              </w:rPr>
            </w:pPr>
            <w:r>
              <w:rPr>
                <w:sz w:val="24"/>
                <w:szCs w:val="24"/>
              </w:rPr>
              <w:t>Pass</w:t>
            </w:r>
          </w:p>
        </w:tc>
      </w:tr>
      <w:tr w14:paraId="6329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27DF52E">
            <w:pPr>
              <w:rPr>
                <w:sz w:val="24"/>
                <w:szCs w:val="24"/>
              </w:rPr>
            </w:pPr>
            <w:r>
              <w:rPr>
                <w:sz w:val="24"/>
                <w:szCs w:val="24"/>
              </w:rPr>
              <w:t>TC07</w:t>
            </w:r>
          </w:p>
        </w:tc>
        <w:tc>
          <w:tcPr>
            <w:tcW w:w="2592" w:type="dxa"/>
          </w:tcPr>
          <w:p w14:paraId="6BEE2ED8">
            <w:pPr>
              <w:rPr>
                <w:sz w:val="24"/>
                <w:szCs w:val="24"/>
              </w:rPr>
            </w:pPr>
            <w:r>
              <w:rPr>
                <w:sz w:val="24"/>
                <w:szCs w:val="24"/>
              </w:rPr>
              <w:t>Basic retrieval</w:t>
            </w:r>
          </w:p>
        </w:tc>
        <w:tc>
          <w:tcPr>
            <w:tcW w:w="2016" w:type="dxa"/>
          </w:tcPr>
          <w:p w14:paraId="102C7BA0">
            <w:pPr>
              <w:rPr>
                <w:sz w:val="24"/>
                <w:szCs w:val="24"/>
              </w:rPr>
            </w:pPr>
            <w:r>
              <w:rPr>
                <w:sz w:val="24"/>
                <w:szCs w:val="24"/>
              </w:rPr>
              <w:t>Execute SELECT * FROM Customer.</w:t>
            </w:r>
          </w:p>
        </w:tc>
        <w:tc>
          <w:tcPr>
            <w:tcW w:w="2016" w:type="dxa"/>
          </w:tcPr>
          <w:p w14:paraId="0BB9EF22">
            <w:pPr>
              <w:rPr>
                <w:sz w:val="24"/>
                <w:szCs w:val="24"/>
              </w:rPr>
            </w:pPr>
            <w:r>
              <w:rPr>
                <w:sz w:val="24"/>
                <w:szCs w:val="24"/>
              </w:rPr>
              <w:t>All customer records should be displayed.</w:t>
            </w:r>
          </w:p>
        </w:tc>
        <w:tc>
          <w:tcPr>
            <w:tcW w:w="2016" w:type="dxa"/>
          </w:tcPr>
          <w:p w14:paraId="6B80CE55">
            <w:pPr>
              <w:rPr>
                <w:sz w:val="24"/>
                <w:szCs w:val="24"/>
              </w:rPr>
            </w:pPr>
            <w:r>
              <w:rPr>
                <w:sz w:val="24"/>
                <w:szCs w:val="24"/>
              </w:rPr>
              <w:t>5 customer records displayed.</w:t>
            </w:r>
          </w:p>
        </w:tc>
        <w:tc>
          <w:tcPr>
            <w:tcW w:w="1152" w:type="dxa"/>
          </w:tcPr>
          <w:p w14:paraId="579B0601">
            <w:pPr>
              <w:rPr>
                <w:sz w:val="24"/>
                <w:szCs w:val="24"/>
              </w:rPr>
            </w:pPr>
            <w:r>
              <w:rPr>
                <w:sz w:val="24"/>
                <w:szCs w:val="24"/>
              </w:rPr>
              <w:t>Pass</w:t>
            </w:r>
          </w:p>
        </w:tc>
      </w:tr>
      <w:tr w14:paraId="1DCF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72D2880">
            <w:pPr>
              <w:rPr>
                <w:sz w:val="24"/>
                <w:szCs w:val="24"/>
              </w:rPr>
            </w:pPr>
            <w:r>
              <w:rPr>
                <w:sz w:val="24"/>
                <w:szCs w:val="24"/>
              </w:rPr>
              <w:t>TC08</w:t>
            </w:r>
          </w:p>
        </w:tc>
        <w:tc>
          <w:tcPr>
            <w:tcW w:w="2592" w:type="dxa"/>
          </w:tcPr>
          <w:p w14:paraId="31BC0D84">
            <w:pPr>
              <w:rPr>
                <w:sz w:val="24"/>
                <w:szCs w:val="24"/>
              </w:rPr>
            </w:pPr>
            <w:r>
              <w:rPr>
                <w:sz w:val="24"/>
                <w:szCs w:val="24"/>
              </w:rPr>
              <w:t>Join correctness</w:t>
            </w:r>
          </w:p>
        </w:tc>
        <w:tc>
          <w:tcPr>
            <w:tcW w:w="2016" w:type="dxa"/>
          </w:tcPr>
          <w:p w14:paraId="54AC277E">
            <w:pPr>
              <w:rPr>
                <w:sz w:val="24"/>
                <w:szCs w:val="24"/>
              </w:rPr>
            </w:pPr>
            <w:r>
              <w:rPr>
                <w:sz w:val="24"/>
                <w:szCs w:val="24"/>
              </w:rPr>
              <w:t>Execute Customer–Orders INNER JOIN.</w:t>
            </w:r>
          </w:p>
        </w:tc>
        <w:tc>
          <w:tcPr>
            <w:tcW w:w="2016" w:type="dxa"/>
          </w:tcPr>
          <w:p w14:paraId="3225D6D3">
            <w:pPr>
              <w:rPr>
                <w:sz w:val="24"/>
                <w:szCs w:val="24"/>
              </w:rPr>
            </w:pPr>
            <w:r>
              <w:rPr>
                <w:sz w:val="24"/>
                <w:szCs w:val="24"/>
              </w:rPr>
              <w:t>Matching customer and order details should be displayed.</w:t>
            </w:r>
          </w:p>
        </w:tc>
        <w:tc>
          <w:tcPr>
            <w:tcW w:w="2016" w:type="dxa"/>
          </w:tcPr>
          <w:p w14:paraId="6FE1E5A5">
            <w:pPr>
              <w:rPr>
                <w:sz w:val="24"/>
                <w:szCs w:val="24"/>
              </w:rPr>
            </w:pPr>
            <w:r>
              <w:rPr>
                <w:sz w:val="24"/>
                <w:szCs w:val="24"/>
              </w:rPr>
              <w:t>Matching records displayed.</w:t>
            </w:r>
          </w:p>
        </w:tc>
        <w:tc>
          <w:tcPr>
            <w:tcW w:w="1152" w:type="dxa"/>
          </w:tcPr>
          <w:p w14:paraId="0BDBFD2B">
            <w:pPr>
              <w:rPr>
                <w:sz w:val="24"/>
                <w:szCs w:val="24"/>
              </w:rPr>
            </w:pPr>
            <w:r>
              <w:rPr>
                <w:sz w:val="24"/>
                <w:szCs w:val="24"/>
              </w:rPr>
              <w:t>Pass</w:t>
            </w:r>
          </w:p>
        </w:tc>
      </w:tr>
      <w:tr w14:paraId="6D49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AD9E514">
            <w:pPr>
              <w:rPr>
                <w:sz w:val="24"/>
                <w:szCs w:val="24"/>
              </w:rPr>
            </w:pPr>
            <w:r>
              <w:rPr>
                <w:sz w:val="24"/>
                <w:szCs w:val="24"/>
              </w:rPr>
              <w:t>TC09</w:t>
            </w:r>
          </w:p>
        </w:tc>
        <w:tc>
          <w:tcPr>
            <w:tcW w:w="2592" w:type="dxa"/>
          </w:tcPr>
          <w:p w14:paraId="1DE5309B">
            <w:pPr>
              <w:rPr>
                <w:sz w:val="24"/>
                <w:szCs w:val="24"/>
              </w:rPr>
            </w:pPr>
            <w:r>
              <w:rPr>
                <w:sz w:val="24"/>
                <w:szCs w:val="24"/>
              </w:rPr>
              <w:t>Aggregate correctness</w:t>
            </w:r>
          </w:p>
        </w:tc>
        <w:tc>
          <w:tcPr>
            <w:tcW w:w="2016" w:type="dxa"/>
          </w:tcPr>
          <w:p w14:paraId="001688D6">
            <w:pPr>
              <w:rPr>
                <w:sz w:val="24"/>
                <w:szCs w:val="24"/>
              </w:rPr>
            </w:pPr>
            <w:r>
              <w:rPr>
                <w:sz w:val="24"/>
                <w:szCs w:val="24"/>
              </w:rPr>
              <w:t>Execute SUM(Total_Amount).</w:t>
            </w:r>
          </w:p>
        </w:tc>
        <w:tc>
          <w:tcPr>
            <w:tcW w:w="2016" w:type="dxa"/>
          </w:tcPr>
          <w:p w14:paraId="439C518D">
            <w:pPr>
              <w:rPr>
                <w:sz w:val="24"/>
                <w:szCs w:val="24"/>
              </w:rPr>
            </w:pPr>
            <w:r>
              <w:rPr>
                <w:sz w:val="24"/>
                <w:szCs w:val="24"/>
              </w:rPr>
              <w:t>Total order amount should be calculated.</w:t>
            </w:r>
          </w:p>
        </w:tc>
        <w:tc>
          <w:tcPr>
            <w:tcW w:w="2016" w:type="dxa"/>
          </w:tcPr>
          <w:p w14:paraId="5DC1076E">
            <w:pPr>
              <w:rPr>
                <w:sz w:val="24"/>
                <w:szCs w:val="24"/>
              </w:rPr>
            </w:pPr>
            <w:r>
              <w:rPr>
                <w:sz w:val="24"/>
                <w:szCs w:val="24"/>
              </w:rPr>
              <w:t>Aggregate value returned.</w:t>
            </w:r>
          </w:p>
        </w:tc>
        <w:tc>
          <w:tcPr>
            <w:tcW w:w="1152" w:type="dxa"/>
          </w:tcPr>
          <w:p w14:paraId="1FEAE926">
            <w:pPr>
              <w:rPr>
                <w:sz w:val="24"/>
                <w:szCs w:val="24"/>
              </w:rPr>
            </w:pPr>
            <w:r>
              <w:rPr>
                <w:sz w:val="24"/>
                <w:szCs w:val="24"/>
              </w:rPr>
              <w:t>Pass</w:t>
            </w:r>
          </w:p>
        </w:tc>
      </w:tr>
    </w:tbl>
    <w:p w14:paraId="4A5ED0BB">
      <w:pPr>
        <w:spacing w:after="40"/>
      </w:pPr>
    </w:p>
    <w:p w14:paraId="327A79AA">
      <w:pPr>
        <w:jc w:val="center"/>
      </w:pPr>
    </w:p>
    <w:p w14:paraId="1F9A3F88">
      <w:pPr>
        <w:jc w:val="center"/>
      </w:pPr>
    </w:p>
    <w:p w14:paraId="7B8416E6">
      <w:pPr>
        <w:jc w:val="center"/>
      </w:pPr>
    </w:p>
    <w:p w14:paraId="156F753C">
      <w:r>
        <w:br w:type="page"/>
      </w:r>
    </w:p>
    <w:p w14:paraId="6FF1460D">
      <w:pPr>
        <w:pStyle w:val="3"/>
        <w:rPr>
          <w:sz w:val="32"/>
          <w:szCs w:val="32"/>
        </w:rPr>
      </w:pPr>
      <w:r>
        <w:rPr>
          <w:sz w:val="32"/>
          <w:szCs w:val="32"/>
        </w:rPr>
        <w:t>CHAPTER 9: GITHUB REPOSITORY AND TEAM CONTRIBUTION</w:t>
      </w:r>
    </w:p>
    <w:p w14:paraId="161956F6">
      <w:pPr>
        <w:pStyle w:val="4"/>
        <w:rPr>
          <w:sz w:val="28"/>
          <w:szCs w:val="28"/>
        </w:rPr>
      </w:pPr>
      <w:r>
        <w:rPr>
          <w:sz w:val="28"/>
          <w:szCs w:val="28"/>
        </w:rPr>
        <w:t>9.1  Repository Details</w:t>
      </w:r>
    </w:p>
    <w:p w14:paraId="6529E71E">
      <w:pPr>
        <w:spacing w:after="120"/>
        <w:rPr>
          <w:sz w:val="28"/>
          <w:szCs w:val="28"/>
        </w:rPr>
      </w:pPr>
      <w:r>
        <w:rPr>
          <w:sz w:val="28"/>
          <w:szCs w:val="28"/>
        </w:rPr>
        <w:t xml:space="preserve">GitHub Repository Link:  </w:t>
      </w:r>
    </w:p>
    <w:p w14:paraId="3DA3710B">
      <w:pPr>
        <w:pStyle w:val="4"/>
        <w:rPr>
          <w:sz w:val="28"/>
          <w:szCs w:val="28"/>
        </w:rPr>
      </w:pPr>
      <w:r>
        <w:rPr>
          <w:sz w:val="28"/>
          <w:szCs w:val="28"/>
        </w:rPr>
        <w:t>9.2  Team Responsibilities and Contribution</w:t>
      </w:r>
    </w:p>
    <w:p w14:paraId="42348784">
      <w:pPr>
        <w:pStyle w:val="13"/>
        <w:spacing w:before="160" w:after="80"/>
        <w:jc w:val="center"/>
        <w:rPr>
          <w:sz w:val="24"/>
          <w:szCs w:val="24"/>
        </w:rPr>
      </w:pPr>
      <w:r>
        <w:rPr>
          <w:b/>
          <w:sz w:val="24"/>
          <w:szCs w:val="24"/>
        </w:rPr>
        <w:t>Table 9.1: Team Responsibilities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2448"/>
        <w:gridCol w:w="2016"/>
        <w:gridCol w:w="2304"/>
        <w:gridCol w:w="2016"/>
      </w:tblGrid>
      <w:tr w14:paraId="6C67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2F3"/>
          </w:tcPr>
          <w:p w14:paraId="743FA898">
            <w:pPr>
              <w:spacing w:line="240" w:lineRule="auto"/>
              <w:jc w:val="center"/>
              <w:rPr>
                <w:sz w:val="24"/>
                <w:szCs w:val="24"/>
              </w:rPr>
            </w:pPr>
            <w:r>
              <w:rPr>
                <w:b/>
                <w:sz w:val="24"/>
                <w:szCs w:val="24"/>
              </w:rPr>
              <w:t>S.No</w:t>
            </w:r>
          </w:p>
        </w:tc>
        <w:tc>
          <w:tcPr>
            <w:tcW w:w="2448" w:type="dxa"/>
            <w:shd w:val="clear" w:color="auto" w:fill="D9E2F3"/>
          </w:tcPr>
          <w:p w14:paraId="4933C0A9">
            <w:pPr>
              <w:spacing w:line="240" w:lineRule="auto"/>
              <w:jc w:val="center"/>
              <w:rPr>
                <w:sz w:val="24"/>
                <w:szCs w:val="24"/>
              </w:rPr>
            </w:pPr>
            <w:r>
              <w:rPr>
                <w:b/>
                <w:sz w:val="24"/>
                <w:szCs w:val="24"/>
              </w:rPr>
              <w:t>Student Name</w:t>
            </w:r>
          </w:p>
        </w:tc>
        <w:tc>
          <w:tcPr>
            <w:tcW w:w="2016" w:type="dxa"/>
            <w:shd w:val="clear" w:color="auto" w:fill="D9E2F3"/>
          </w:tcPr>
          <w:p w14:paraId="6172ED88">
            <w:pPr>
              <w:spacing w:line="240" w:lineRule="auto"/>
              <w:jc w:val="center"/>
              <w:rPr>
                <w:sz w:val="24"/>
                <w:szCs w:val="24"/>
              </w:rPr>
            </w:pPr>
            <w:r>
              <w:rPr>
                <w:b/>
                <w:sz w:val="24"/>
                <w:szCs w:val="24"/>
              </w:rPr>
              <w:t>Roll Number</w:t>
            </w:r>
          </w:p>
        </w:tc>
        <w:tc>
          <w:tcPr>
            <w:tcW w:w="2304" w:type="dxa"/>
            <w:shd w:val="clear" w:color="auto" w:fill="D9E2F3"/>
          </w:tcPr>
          <w:p w14:paraId="110F67F4">
            <w:pPr>
              <w:spacing w:line="240" w:lineRule="auto"/>
              <w:jc w:val="center"/>
              <w:rPr>
                <w:sz w:val="24"/>
                <w:szCs w:val="24"/>
              </w:rPr>
            </w:pPr>
            <w:r>
              <w:rPr>
                <w:b/>
                <w:sz w:val="24"/>
                <w:szCs w:val="24"/>
              </w:rPr>
              <w:t>Role / Responsibility</w:t>
            </w:r>
          </w:p>
        </w:tc>
        <w:tc>
          <w:tcPr>
            <w:tcW w:w="2016" w:type="dxa"/>
            <w:shd w:val="clear" w:color="auto" w:fill="D9E2F3"/>
          </w:tcPr>
          <w:p w14:paraId="1713C48C">
            <w:pPr>
              <w:spacing w:line="240" w:lineRule="auto"/>
              <w:jc w:val="center"/>
              <w:rPr>
                <w:sz w:val="24"/>
                <w:szCs w:val="24"/>
              </w:rPr>
            </w:pPr>
            <w:r>
              <w:rPr>
                <w:b/>
                <w:sz w:val="24"/>
                <w:szCs w:val="24"/>
              </w:rPr>
              <w:t>Modules Contributed</w:t>
            </w:r>
          </w:p>
        </w:tc>
      </w:tr>
      <w:tr w14:paraId="1408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1AD13B6">
            <w:pPr>
              <w:rPr>
                <w:sz w:val="24"/>
                <w:szCs w:val="24"/>
              </w:rPr>
            </w:pPr>
            <w:r>
              <w:rPr>
                <w:sz w:val="24"/>
                <w:szCs w:val="24"/>
              </w:rPr>
              <w:t>1</w:t>
            </w:r>
          </w:p>
        </w:tc>
        <w:tc>
          <w:tcPr>
            <w:tcW w:w="2448" w:type="dxa"/>
          </w:tcPr>
          <w:p w14:paraId="35C1FB1F">
            <w:pPr>
              <w:rPr>
                <w:sz w:val="24"/>
                <w:szCs w:val="24"/>
              </w:rPr>
            </w:pPr>
            <w:r>
              <w:rPr>
                <w:sz w:val="24"/>
                <w:szCs w:val="24"/>
              </w:rPr>
              <w:t>KOSANA ANITHA</w:t>
            </w:r>
          </w:p>
        </w:tc>
        <w:tc>
          <w:tcPr>
            <w:tcW w:w="2016" w:type="dxa"/>
          </w:tcPr>
          <w:p w14:paraId="21927CAF">
            <w:pPr>
              <w:rPr>
                <w:sz w:val="24"/>
                <w:szCs w:val="24"/>
              </w:rPr>
            </w:pPr>
            <w:r>
              <w:rPr>
                <w:sz w:val="24"/>
                <w:szCs w:val="24"/>
              </w:rPr>
              <w:t>25B11AI580</w:t>
            </w:r>
          </w:p>
        </w:tc>
        <w:tc>
          <w:tcPr>
            <w:tcW w:w="2304" w:type="dxa"/>
          </w:tcPr>
          <w:p w14:paraId="39920634">
            <w:pPr>
              <w:rPr>
                <w:sz w:val="24"/>
                <w:szCs w:val="24"/>
              </w:rPr>
            </w:pPr>
            <w:r>
              <w:rPr>
                <w:sz w:val="24"/>
                <w:szCs w:val="24"/>
              </w:rPr>
              <w:t>Database Design and ER Modeling</w:t>
            </w:r>
          </w:p>
        </w:tc>
        <w:tc>
          <w:tcPr>
            <w:tcW w:w="2016" w:type="dxa"/>
          </w:tcPr>
          <w:p w14:paraId="1D46FB5C">
            <w:pPr>
              <w:rPr>
                <w:sz w:val="24"/>
                <w:szCs w:val="24"/>
              </w:rPr>
            </w:pPr>
            <w:r>
              <w:rPr>
                <w:sz w:val="24"/>
                <w:szCs w:val="24"/>
              </w:rPr>
              <w:t>Entities, Relationships, ER Diagram</w:t>
            </w:r>
          </w:p>
        </w:tc>
      </w:tr>
      <w:tr w14:paraId="22AA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5629D5">
            <w:pPr>
              <w:rPr>
                <w:sz w:val="24"/>
                <w:szCs w:val="24"/>
              </w:rPr>
            </w:pPr>
            <w:r>
              <w:rPr>
                <w:sz w:val="24"/>
                <w:szCs w:val="24"/>
              </w:rPr>
              <w:t>2</w:t>
            </w:r>
          </w:p>
        </w:tc>
        <w:tc>
          <w:tcPr>
            <w:tcW w:w="2448" w:type="dxa"/>
          </w:tcPr>
          <w:p w14:paraId="0483133F">
            <w:pPr>
              <w:rPr>
                <w:sz w:val="24"/>
                <w:szCs w:val="24"/>
              </w:rPr>
            </w:pPr>
            <w:r>
              <w:rPr>
                <w:sz w:val="24"/>
                <w:szCs w:val="24"/>
              </w:rPr>
              <w:t>MOTURI LAXMI ANUSHA</w:t>
            </w:r>
          </w:p>
        </w:tc>
        <w:tc>
          <w:tcPr>
            <w:tcW w:w="2016" w:type="dxa"/>
          </w:tcPr>
          <w:p w14:paraId="567A7A99">
            <w:pPr>
              <w:rPr>
                <w:sz w:val="24"/>
                <w:szCs w:val="24"/>
              </w:rPr>
            </w:pPr>
            <w:r>
              <w:rPr>
                <w:sz w:val="24"/>
                <w:szCs w:val="24"/>
              </w:rPr>
              <w:t>25B11AI759</w:t>
            </w:r>
          </w:p>
        </w:tc>
        <w:tc>
          <w:tcPr>
            <w:tcW w:w="2304" w:type="dxa"/>
          </w:tcPr>
          <w:p w14:paraId="13B0B6AF">
            <w:pPr>
              <w:rPr>
                <w:sz w:val="24"/>
                <w:szCs w:val="24"/>
              </w:rPr>
            </w:pPr>
            <w:r>
              <w:rPr>
                <w:sz w:val="24"/>
                <w:szCs w:val="24"/>
              </w:rPr>
              <w:t>SQL Implementation and Queries</w:t>
            </w:r>
          </w:p>
        </w:tc>
        <w:tc>
          <w:tcPr>
            <w:tcW w:w="2016" w:type="dxa"/>
          </w:tcPr>
          <w:p w14:paraId="3448D1E5">
            <w:pPr>
              <w:rPr>
                <w:sz w:val="24"/>
                <w:szCs w:val="24"/>
              </w:rPr>
            </w:pPr>
            <w:r>
              <w:rPr>
                <w:sz w:val="24"/>
                <w:szCs w:val="24"/>
              </w:rPr>
              <w:t>DDL, DML, DQL, Joins, Subqueries</w:t>
            </w:r>
          </w:p>
        </w:tc>
      </w:tr>
      <w:tr w14:paraId="3D5D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689FD8A">
            <w:pPr>
              <w:rPr>
                <w:sz w:val="24"/>
                <w:szCs w:val="24"/>
              </w:rPr>
            </w:pPr>
            <w:r>
              <w:rPr>
                <w:sz w:val="24"/>
                <w:szCs w:val="24"/>
              </w:rPr>
              <w:t>3</w:t>
            </w:r>
          </w:p>
        </w:tc>
        <w:tc>
          <w:tcPr>
            <w:tcW w:w="2448" w:type="dxa"/>
          </w:tcPr>
          <w:p w14:paraId="4FF18175">
            <w:pPr>
              <w:rPr>
                <w:sz w:val="24"/>
                <w:szCs w:val="24"/>
              </w:rPr>
            </w:pPr>
            <w:r>
              <w:rPr>
                <w:sz w:val="24"/>
                <w:szCs w:val="24"/>
              </w:rPr>
              <w:t>DANTHULURI V S S D RAGHAVA RAJU</w:t>
            </w:r>
          </w:p>
        </w:tc>
        <w:tc>
          <w:tcPr>
            <w:tcW w:w="2016" w:type="dxa"/>
          </w:tcPr>
          <w:p w14:paraId="2317204A">
            <w:pPr>
              <w:rPr>
                <w:sz w:val="24"/>
                <w:szCs w:val="24"/>
              </w:rPr>
            </w:pPr>
            <w:r>
              <w:rPr>
                <w:sz w:val="24"/>
                <w:szCs w:val="24"/>
              </w:rPr>
              <w:t>25B11AI250</w:t>
            </w:r>
          </w:p>
        </w:tc>
        <w:tc>
          <w:tcPr>
            <w:tcW w:w="2304" w:type="dxa"/>
          </w:tcPr>
          <w:p w14:paraId="1DEB5185">
            <w:pPr>
              <w:rPr>
                <w:sz w:val="24"/>
                <w:szCs w:val="24"/>
              </w:rPr>
            </w:pPr>
            <w:r>
              <w:rPr>
                <w:sz w:val="24"/>
                <w:szCs w:val="24"/>
              </w:rPr>
              <w:t>Testing and Data Validation</w:t>
            </w:r>
          </w:p>
        </w:tc>
        <w:tc>
          <w:tcPr>
            <w:tcW w:w="2016" w:type="dxa"/>
          </w:tcPr>
          <w:p w14:paraId="15FF056C">
            <w:pPr>
              <w:rPr>
                <w:sz w:val="24"/>
                <w:szCs w:val="24"/>
              </w:rPr>
            </w:pPr>
            <w:r>
              <w:rPr>
                <w:sz w:val="24"/>
                <w:szCs w:val="24"/>
              </w:rPr>
              <w:t>Constraints, Testing, Output Verification</w:t>
            </w:r>
          </w:p>
        </w:tc>
      </w:tr>
      <w:tr w14:paraId="1B8C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4024F20">
            <w:pPr>
              <w:rPr>
                <w:sz w:val="24"/>
                <w:szCs w:val="24"/>
              </w:rPr>
            </w:pPr>
            <w:r>
              <w:rPr>
                <w:sz w:val="24"/>
                <w:szCs w:val="24"/>
              </w:rPr>
              <w:t>4</w:t>
            </w:r>
          </w:p>
        </w:tc>
        <w:tc>
          <w:tcPr>
            <w:tcW w:w="2448" w:type="dxa"/>
          </w:tcPr>
          <w:p w14:paraId="77E303D7">
            <w:pPr>
              <w:rPr>
                <w:sz w:val="24"/>
                <w:szCs w:val="24"/>
              </w:rPr>
            </w:pPr>
            <w:r>
              <w:rPr>
                <w:sz w:val="24"/>
                <w:szCs w:val="24"/>
              </w:rPr>
              <w:t>MOTURI VYSHNAVI AMULYA</w:t>
            </w:r>
          </w:p>
        </w:tc>
        <w:tc>
          <w:tcPr>
            <w:tcW w:w="2016" w:type="dxa"/>
          </w:tcPr>
          <w:p w14:paraId="32843D9B">
            <w:pPr>
              <w:rPr>
                <w:sz w:val="24"/>
                <w:szCs w:val="24"/>
              </w:rPr>
            </w:pPr>
            <w:r>
              <w:rPr>
                <w:sz w:val="24"/>
                <w:szCs w:val="24"/>
              </w:rPr>
              <w:t>25B11AI641</w:t>
            </w:r>
          </w:p>
        </w:tc>
        <w:tc>
          <w:tcPr>
            <w:tcW w:w="2304" w:type="dxa"/>
          </w:tcPr>
          <w:p w14:paraId="1DC34304">
            <w:pPr>
              <w:rPr>
                <w:sz w:val="24"/>
                <w:szCs w:val="24"/>
              </w:rPr>
            </w:pPr>
            <w:r>
              <w:rPr>
                <w:sz w:val="24"/>
                <w:szCs w:val="24"/>
              </w:rPr>
              <w:t>Documentation and Presentation</w:t>
            </w:r>
          </w:p>
        </w:tc>
        <w:tc>
          <w:tcPr>
            <w:tcW w:w="2016" w:type="dxa"/>
          </w:tcPr>
          <w:p w14:paraId="6AB1B832">
            <w:pPr>
              <w:rPr>
                <w:sz w:val="24"/>
                <w:szCs w:val="24"/>
              </w:rPr>
            </w:pPr>
            <w:r>
              <w:rPr>
                <w:sz w:val="24"/>
                <w:szCs w:val="24"/>
              </w:rPr>
              <w:t>Documentation, Screenshots, Presentation</w:t>
            </w:r>
          </w:p>
        </w:tc>
      </w:tr>
      <w:tr w14:paraId="6FC2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B789861">
            <w:pPr>
              <w:spacing w:after="40" w:line="240" w:lineRule="auto"/>
              <w:rPr>
                <w:sz w:val="24"/>
                <w:szCs w:val="24"/>
              </w:rPr>
            </w:pPr>
          </w:p>
        </w:tc>
        <w:tc>
          <w:tcPr>
            <w:tcW w:w="2448" w:type="dxa"/>
          </w:tcPr>
          <w:p w14:paraId="5C7AC1ED">
            <w:pPr>
              <w:spacing w:after="40" w:line="240" w:lineRule="auto"/>
              <w:rPr>
                <w:sz w:val="24"/>
                <w:szCs w:val="24"/>
              </w:rPr>
            </w:pPr>
          </w:p>
        </w:tc>
        <w:tc>
          <w:tcPr>
            <w:tcW w:w="2016" w:type="dxa"/>
          </w:tcPr>
          <w:p w14:paraId="6C6E8CEB">
            <w:pPr>
              <w:spacing w:after="40" w:line="240" w:lineRule="auto"/>
              <w:rPr>
                <w:sz w:val="24"/>
                <w:szCs w:val="24"/>
              </w:rPr>
            </w:pPr>
          </w:p>
        </w:tc>
        <w:tc>
          <w:tcPr>
            <w:tcW w:w="2304" w:type="dxa"/>
          </w:tcPr>
          <w:p w14:paraId="6820FBD2">
            <w:pPr>
              <w:spacing w:after="40" w:line="240" w:lineRule="auto"/>
              <w:rPr>
                <w:sz w:val="24"/>
                <w:szCs w:val="24"/>
              </w:rPr>
            </w:pPr>
          </w:p>
        </w:tc>
        <w:tc>
          <w:tcPr>
            <w:tcW w:w="2016" w:type="dxa"/>
          </w:tcPr>
          <w:p w14:paraId="54698938">
            <w:pPr>
              <w:spacing w:after="40" w:line="240" w:lineRule="auto"/>
              <w:rPr>
                <w:sz w:val="24"/>
                <w:szCs w:val="24"/>
              </w:rPr>
            </w:pPr>
          </w:p>
        </w:tc>
      </w:tr>
    </w:tbl>
    <w:p w14:paraId="0353F8FB">
      <w:pPr>
        <w:spacing w:after="40"/>
      </w:pPr>
    </w:p>
    <w:p w14:paraId="47835F38">
      <w:pPr>
        <w:pStyle w:val="4"/>
        <w:rPr>
          <w:sz w:val="28"/>
          <w:szCs w:val="28"/>
        </w:rPr>
      </w:pPr>
      <w:r>
        <w:rPr>
          <w:sz w:val="28"/>
          <w:szCs w:val="28"/>
        </w:rPr>
        <w:t>9.3  Review-wise Progress</w:t>
      </w:r>
    </w:p>
    <w:p w14:paraId="15E8BD5E">
      <w:pPr>
        <w:pStyle w:val="13"/>
        <w:spacing w:before="160" w:after="80"/>
        <w:jc w:val="center"/>
        <w:rPr>
          <w:sz w:val="24"/>
          <w:szCs w:val="24"/>
        </w:rPr>
      </w:pPr>
      <w:r>
        <w:rPr>
          <w:b/>
          <w:sz w:val="24"/>
          <w:szCs w:val="24"/>
        </w:rPr>
        <w:t>Table 9.2: Review-wise Progress Record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584"/>
        <w:gridCol w:w="3888"/>
        <w:gridCol w:w="2736"/>
      </w:tblGrid>
      <w:tr w14:paraId="572A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2F3"/>
          </w:tcPr>
          <w:p w14:paraId="1CB57759">
            <w:pPr>
              <w:spacing w:line="240" w:lineRule="auto"/>
              <w:jc w:val="center"/>
              <w:rPr>
                <w:sz w:val="24"/>
                <w:szCs w:val="24"/>
              </w:rPr>
            </w:pPr>
            <w:r>
              <w:rPr>
                <w:b/>
                <w:sz w:val="24"/>
                <w:szCs w:val="24"/>
              </w:rPr>
              <w:t>Review</w:t>
            </w:r>
          </w:p>
        </w:tc>
        <w:tc>
          <w:tcPr>
            <w:tcW w:w="1584" w:type="dxa"/>
            <w:shd w:val="clear" w:color="auto" w:fill="D9E2F3"/>
          </w:tcPr>
          <w:p w14:paraId="78B04DA5">
            <w:pPr>
              <w:spacing w:line="240" w:lineRule="auto"/>
              <w:jc w:val="center"/>
              <w:rPr>
                <w:sz w:val="24"/>
                <w:szCs w:val="24"/>
              </w:rPr>
            </w:pPr>
            <w:r>
              <w:rPr>
                <w:b/>
                <w:sz w:val="24"/>
                <w:szCs w:val="24"/>
              </w:rPr>
              <w:t>Date</w:t>
            </w:r>
          </w:p>
        </w:tc>
        <w:tc>
          <w:tcPr>
            <w:tcW w:w="3888" w:type="dxa"/>
            <w:shd w:val="clear" w:color="auto" w:fill="D9E2F3"/>
          </w:tcPr>
          <w:p w14:paraId="1E9FBB9D">
            <w:pPr>
              <w:spacing w:line="240" w:lineRule="auto"/>
              <w:jc w:val="center"/>
              <w:rPr>
                <w:sz w:val="24"/>
                <w:szCs w:val="24"/>
              </w:rPr>
            </w:pPr>
            <w:r>
              <w:rPr>
                <w:b/>
                <w:sz w:val="24"/>
                <w:szCs w:val="24"/>
              </w:rPr>
              <w:t>Deliverables Presented</w:t>
            </w:r>
          </w:p>
        </w:tc>
        <w:tc>
          <w:tcPr>
            <w:tcW w:w="2736" w:type="dxa"/>
            <w:shd w:val="clear" w:color="auto" w:fill="D9E2F3"/>
          </w:tcPr>
          <w:p w14:paraId="70ED357F">
            <w:pPr>
              <w:spacing w:line="240" w:lineRule="auto"/>
              <w:jc w:val="center"/>
              <w:rPr>
                <w:sz w:val="24"/>
                <w:szCs w:val="24"/>
              </w:rPr>
            </w:pPr>
            <w:r>
              <w:rPr>
                <w:b/>
                <w:sz w:val="24"/>
                <w:szCs w:val="24"/>
              </w:rPr>
              <w:t>Remarks of the Guide</w:t>
            </w:r>
          </w:p>
        </w:tc>
      </w:tr>
      <w:tr w14:paraId="53FF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ADFB95A">
            <w:pPr>
              <w:rPr>
                <w:sz w:val="24"/>
                <w:szCs w:val="24"/>
              </w:rPr>
            </w:pPr>
            <w:r>
              <w:rPr>
                <w:sz w:val="24"/>
                <w:szCs w:val="24"/>
              </w:rPr>
              <w:t>Review – I</w:t>
            </w:r>
          </w:p>
        </w:tc>
        <w:tc>
          <w:tcPr>
            <w:tcW w:w="1584" w:type="dxa"/>
          </w:tcPr>
          <w:p w14:paraId="77E28AAF">
            <w:pPr>
              <w:rPr>
                <w:sz w:val="24"/>
                <w:szCs w:val="24"/>
              </w:rPr>
            </w:pPr>
          </w:p>
        </w:tc>
        <w:tc>
          <w:tcPr>
            <w:tcW w:w="3888" w:type="dxa"/>
          </w:tcPr>
          <w:p w14:paraId="172E8D4B">
            <w:pPr>
              <w:rPr>
                <w:sz w:val="24"/>
                <w:szCs w:val="24"/>
              </w:rPr>
            </w:pPr>
            <w:r>
              <w:rPr>
                <w:sz w:val="24"/>
                <w:szCs w:val="24"/>
              </w:rPr>
              <w:t>Database design, entities, attributes, ER diagram, relationships and normalization.</w:t>
            </w:r>
          </w:p>
        </w:tc>
        <w:tc>
          <w:tcPr>
            <w:tcW w:w="2736" w:type="dxa"/>
          </w:tcPr>
          <w:p w14:paraId="73887F18">
            <w:pPr>
              <w:rPr>
                <w:sz w:val="24"/>
                <w:szCs w:val="24"/>
              </w:rPr>
            </w:pPr>
          </w:p>
        </w:tc>
      </w:tr>
      <w:tr w14:paraId="7A86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B90F418">
            <w:pPr>
              <w:rPr>
                <w:sz w:val="24"/>
                <w:szCs w:val="24"/>
              </w:rPr>
            </w:pPr>
            <w:r>
              <w:rPr>
                <w:sz w:val="24"/>
                <w:szCs w:val="24"/>
              </w:rPr>
              <w:t>Review – II</w:t>
            </w:r>
          </w:p>
        </w:tc>
        <w:tc>
          <w:tcPr>
            <w:tcW w:w="1584" w:type="dxa"/>
          </w:tcPr>
          <w:p w14:paraId="3CE8C8EE">
            <w:pPr>
              <w:rPr>
                <w:sz w:val="24"/>
                <w:szCs w:val="24"/>
              </w:rPr>
            </w:pPr>
          </w:p>
        </w:tc>
        <w:tc>
          <w:tcPr>
            <w:tcW w:w="3888" w:type="dxa"/>
          </w:tcPr>
          <w:p w14:paraId="30953CDB">
            <w:pPr>
              <w:rPr>
                <w:sz w:val="24"/>
                <w:szCs w:val="24"/>
              </w:rPr>
            </w:pPr>
            <w:r>
              <w:rPr>
                <w:sz w:val="24"/>
                <w:szCs w:val="24"/>
              </w:rPr>
              <w:t>Database implementation, sample data, SQL operations and queries.</w:t>
            </w:r>
          </w:p>
        </w:tc>
        <w:tc>
          <w:tcPr>
            <w:tcW w:w="2736" w:type="dxa"/>
          </w:tcPr>
          <w:p w14:paraId="27602422">
            <w:pPr>
              <w:rPr>
                <w:sz w:val="24"/>
                <w:szCs w:val="24"/>
              </w:rPr>
            </w:pPr>
          </w:p>
        </w:tc>
      </w:tr>
      <w:tr w14:paraId="5EB2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9C237C3">
            <w:pPr>
              <w:rPr>
                <w:sz w:val="24"/>
                <w:szCs w:val="24"/>
              </w:rPr>
            </w:pPr>
            <w:r>
              <w:rPr>
                <w:sz w:val="24"/>
                <w:szCs w:val="24"/>
              </w:rPr>
              <w:t>Final Review</w:t>
            </w:r>
          </w:p>
        </w:tc>
        <w:tc>
          <w:tcPr>
            <w:tcW w:w="1584" w:type="dxa"/>
          </w:tcPr>
          <w:p w14:paraId="0B0C0E50">
            <w:pPr>
              <w:rPr>
                <w:sz w:val="24"/>
                <w:szCs w:val="24"/>
              </w:rPr>
            </w:pPr>
          </w:p>
        </w:tc>
        <w:tc>
          <w:tcPr>
            <w:tcW w:w="3888" w:type="dxa"/>
          </w:tcPr>
          <w:p w14:paraId="6943D3DB">
            <w:pPr>
              <w:rPr>
                <w:sz w:val="24"/>
                <w:szCs w:val="24"/>
              </w:rPr>
            </w:pPr>
            <w:r>
              <w:rPr>
                <w:sz w:val="24"/>
                <w:szCs w:val="24"/>
              </w:rPr>
              <w:t>Complete SQL queries, testing, results, documentation and final report.</w:t>
            </w:r>
          </w:p>
        </w:tc>
        <w:tc>
          <w:tcPr>
            <w:tcW w:w="2736" w:type="dxa"/>
          </w:tcPr>
          <w:p w14:paraId="2CD143F0">
            <w:pPr>
              <w:rPr>
                <w:sz w:val="24"/>
                <w:szCs w:val="24"/>
              </w:rPr>
            </w:pPr>
          </w:p>
        </w:tc>
      </w:tr>
    </w:tbl>
    <w:p w14:paraId="7098768D">
      <w:pPr>
        <w:spacing w:after="40"/>
        <w:rPr>
          <w:sz w:val="24"/>
          <w:szCs w:val="24"/>
        </w:rPr>
      </w:pPr>
    </w:p>
    <w:p w14:paraId="2409014D">
      <w:r>
        <w:br w:type="page"/>
      </w:r>
    </w:p>
    <w:p w14:paraId="0883A70A">
      <w:pPr>
        <w:pStyle w:val="3"/>
        <w:rPr>
          <w:sz w:val="32"/>
          <w:szCs w:val="32"/>
        </w:rPr>
      </w:pPr>
      <w:r>
        <w:rPr>
          <w:sz w:val="32"/>
          <w:szCs w:val="32"/>
        </w:rPr>
        <w:t>CHAPTER 10: CONCLUSION AND FUTURE ENHANCEMENTS</w:t>
      </w:r>
    </w:p>
    <w:p w14:paraId="3DABE9B9">
      <w:pPr>
        <w:pStyle w:val="4"/>
        <w:rPr>
          <w:sz w:val="28"/>
          <w:szCs w:val="28"/>
        </w:rPr>
      </w:pPr>
      <w:r>
        <w:rPr>
          <w:sz w:val="28"/>
          <w:szCs w:val="28"/>
        </w:rPr>
        <w:t>10.1  Conclusion</w:t>
      </w:r>
    </w:p>
    <w:p w14:paraId="340EA7AD">
      <w:pPr>
        <w:pStyle w:val="33"/>
        <w:keepNext w:val="0"/>
        <w:keepLines w:val="0"/>
        <w:widowControl/>
        <w:suppressLineNumbers w:val="0"/>
        <w:spacing w:before="0" w:beforeAutospacing="1" w:after="0" w:afterAutospacing="1"/>
        <w:ind w:left="0" w:right="0"/>
        <w:rPr>
          <w:sz w:val="24"/>
          <w:szCs w:val="24"/>
        </w:rPr>
      </w:pPr>
      <w:r>
        <w:rPr>
          <w:sz w:val="24"/>
          <w:szCs w:val="24"/>
        </w:rPr>
        <w:t xml:space="preserve">The E-Commerce Order Management System was successfully designed as a structured relational database for managing important e-commerce information. The system consists of </w:t>
      </w:r>
      <w:r>
        <w:rPr>
          <w:rStyle w:val="34"/>
          <w:sz w:val="24"/>
          <w:szCs w:val="24"/>
        </w:rPr>
        <w:t>6 entities and 6 relational tables</w:t>
      </w:r>
      <w:r>
        <w:rPr>
          <w:sz w:val="24"/>
          <w:szCs w:val="24"/>
        </w:rPr>
        <w:t>, namely Customer, Product, Order, Order Item, Payment, and Delivery. Primary keys and foreign keys were used to uniquely identify records and establish relationships between the tables.</w:t>
      </w:r>
    </w:p>
    <w:p w14:paraId="14E2D117">
      <w:pPr>
        <w:pStyle w:val="33"/>
        <w:keepNext w:val="0"/>
        <w:keepLines w:val="0"/>
        <w:widowControl/>
        <w:suppressLineNumbers w:val="0"/>
        <w:spacing w:before="0" w:beforeAutospacing="1" w:after="0" w:afterAutospacing="1"/>
        <w:ind w:left="0" w:right="0"/>
        <w:rPr>
          <w:sz w:val="24"/>
          <w:szCs w:val="24"/>
        </w:rPr>
      </w:pPr>
      <w:r>
        <w:rPr>
          <w:sz w:val="24"/>
          <w:szCs w:val="24"/>
        </w:rPr>
        <w:t xml:space="preserve">The database design mainly follows </w:t>
      </w:r>
      <w:r>
        <w:rPr>
          <w:rStyle w:val="34"/>
          <w:sz w:val="24"/>
          <w:szCs w:val="24"/>
        </w:rPr>
        <w:t>1 relationships</w:t>
      </w:r>
      <w:r>
        <w:rPr>
          <w:sz w:val="24"/>
          <w:szCs w:val="24"/>
        </w:rPr>
        <w:t xml:space="preserve">, such as Customer–Order, Order–Order Item, and Product–Order Item, along with 1:1 relationships between Order–Payment and Order–Delivery. The database was normalized up to </w:t>
      </w:r>
      <w:r>
        <w:rPr>
          <w:rStyle w:val="34"/>
          <w:sz w:val="24"/>
          <w:szCs w:val="24"/>
        </w:rPr>
        <w:t>Third Normal Form (3NF)</w:t>
      </w:r>
      <w:r>
        <w:rPr>
          <w:sz w:val="24"/>
          <w:szCs w:val="24"/>
        </w:rPr>
        <w:t xml:space="preserve"> to reduce data redundancy and maintain consistency.</w:t>
      </w:r>
    </w:p>
    <w:p w14:paraId="03600E74">
      <w:pPr>
        <w:pStyle w:val="33"/>
        <w:keepNext w:val="0"/>
        <w:keepLines w:val="0"/>
        <w:widowControl/>
        <w:suppressLineNumbers w:val="0"/>
        <w:spacing w:before="0" w:beforeAutospacing="1" w:after="0" w:afterAutospacing="1"/>
        <w:ind w:left="0" w:right="0"/>
        <w:rPr>
          <w:sz w:val="24"/>
          <w:szCs w:val="24"/>
        </w:rPr>
      </w:pPr>
      <w:r>
        <w:rPr>
          <w:sz w:val="24"/>
          <w:szCs w:val="24"/>
        </w:rPr>
        <w:t>SQL operations were used for creating tables, inserting records, and retrieving required information from the database. The design supports efficient management of customer, product, order, payment, and delivery information. Thus, the objectives stated in Section 1.4 were addressed by providing a structured database, establishing appropriate relationships, reducing redundancy, maintaining consistency, and supporting efficient data retrieval.</w:t>
      </w:r>
    </w:p>
    <w:p w14:paraId="2C46B9EA">
      <w:pPr>
        <w:jc w:val="center"/>
      </w:pPr>
    </w:p>
    <w:p w14:paraId="30570194">
      <w:pPr>
        <w:jc w:val="center"/>
      </w:pPr>
    </w:p>
    <w:p w14:paraId="14E44DC1">
      <w:pPr>
        <w:jc w:val="center"/>
      </w:pPr>
    </w:p>
    <w:p w14:paraId="1587A76E">
      <w:pPr>
        <w:jc w:val="center"/>
      </w:pPr>
    </w:p>
    <w:p w14:paraId="102ED0ED">
      <w:pPr>
        <w:jc w:val="center"/>
      </w:pPr>
    </w:p>
    <w:p w14:paraId="6F11BCC8">
      <w:pPr>
        <w:pStyle w:val="4"/>
        <w:rPr>
          <w:sz w:val="28"/>
          <w:szCs w:val="28"/>
        </w:rPr>
      </w:pPr>
      <w:r>
        <w:rPr>
          <w:sz w:val="28"/>
          <w:szCs w:val="28"/>
        </w:rPr>
        <w:t>10.2  Limitations of the Present Work</w:t>
      </w:r>
    </w:p>
    <w:p w14:paraId="43FC29AE">
      <w:pPr>
        <w:pStyle w:val="33"/>
        <w:keepNext w:val="0"/>
        <w:keepLines w:val="0"/>
        <w:widowControl/>
        <w:suppressLineNumbers w:val="0"/>
        <w:spacing w:before="0" w:beforeAutospacing="1" w:after="0" w:afterAutospacing="1"/>
        <w:ind w:left="0" w:right="0"/>
      </w:pPr>
      <w:r>
        <w:t>The present system focuses mainly on the database design and core order-management operations. The following limitations are present:</w:t>
      </w:r>
    </w:p>
    <w:p w14:paraId="00403DB1">
      <w:pPr>
        <w:keepNext w:val="0"/>
        <w:keepLines w:val="0"/>
        <w:widowControl/>
        <w:numPr>
          <w:ilvl w:val="0"/>
          <w:numId w:val="9"/>
        </w:numPr>
        <w:suppressLineNumbers w:val="0"/>
        <w:spacing w:before="0" w:beforeAutospacing="1" w:after="0" w:afterAutospacing="1"/>
        <w:ind w:left="720" w:hanging="360"/>
      </w:pPr>
      <w:r>
        <w:t>No dedicated front-end application is currently implemented.</w:t>
      </w:r>
    </w:p>
    <w:p w14:paraId="491C161A">
      <w:pPr>
        <w:keepNext w:val="0"/>
        <w:keepLines w:val="0"/>
        <w:widowControl/>
        <w:numPr>
          <w:ilvl w:val="0"/>
          <w:numId w:val="9"/>
        </w:numPr>
        <w:suppressLineNumbers w:val="0"/>
        <w:spacing w:before="0" w:beforeAutospacing="1" w:after="0" w:afterAutospacing="1"/>
        <w:ind w:left="720" w:hanging="360"/>
      </w:pPr>
      <w:r>
        <w:t>User authentication and role-based access control are not included.</w:t>
      </w:r>
    </w:p>
    <w:p w14:paraId="53264EA4">
      <w:pPr>
        <w:keepNext w:val="0"/>
        <w:keepLines w:val="0"/>
        <w:widowControl/>
        <w:numPr>
          <w:ilvl w:val="0"/>
          <w:numId w:val="9"/>
        </w:numPr>
        <w:suppressLineNumbers w:val="0"/>
        <w:spacing w:before="0" w:beforeAutospacing="1" w:after="0" w:afterAutospacing="1"/>
        <w:ind w:left="720" w:hanging="360"/>
      </w:pPr>
      <w:r>
        <w:t>Advanced payment gateway integration is not implemented.</w:t>
      </w:r>
    </w:p>
    <w:p w14:paraId="72A44F50">
      <w:pPr>
        <w:keepNext w:val="0"/>
        <w:keepLines w:val="0"/>
        <w:widowControl/>
        <w:numPr>
          <w:ilvl w:val="0"/>
          <w:numId w:val="9"/>
        </w:numPr>
        <w:suppressLineNumbers w:val="0"/>
        <w:spacing w:before="0" w:beforeAutospacing="1" w:after="0" w:afterAutospacing="1"/>
        <w:ind w:left="720" w:hanging="360"/>
      </w:pPr>
      <w:r>
        <w:t>Real-time delivery or shipment tracking is not handled.</w:t>
      </w:r>
    </w:p>
    <w:p w14:paraId="3CC59939">
      <w:pPr>
        <w:keepNext w:val="0"/>
        <w:keepLines w:val="0"/>
        <w:widowControl/>
        <w:numPr>
          <w:ilvl w:val="0"/>
          <w:numId w:val="9"/>
        </w:numPr>
        <w:suppressLineNumbers w:val="0"/>
        <w:spacing w:before="0" w:beforeAutospacing="1" w:after="0" w:afterAutospacing="1"/>
        <w:ind w:left="720" w:hanging="360"/>
      </w:pPr>
      <w:r>
        <w:t>Stored procedures and database triggers are not implemented.</w:t>
      </w:r>
    </w:p>
    <w:p w14:paraId="249266CD">
      <w:pPr>
        <w:keepNext w:val="0"/>
        <w:keepLines w:val="0"/>
        <w:widowControl/>
        <w:numPr>
          <w:ilvl w:val="0"/>
          <w:numId w:val="9"/>
        </w:numPr>
        <w:suppressLineNumbers w:val="0"/>
        <w:spacing w:before="0" w:beforeAutospacing="1" w:after="0" w:afterAutospacing="1"/>
        <w:ind w:left="720" w:hanging="360"/>
      </w:pPr>
      <w:r>
        <w:t>Advanced reporting and analytics features are limited.</w:t>
      </w:r>
    </w:p>
    <w:p w14:paraId="214F8EB2">
      <w:pPr>
        <w:keepNext w:val="0"/>
        <w:keepLines w:val="0"/>
        <w:widowControl/>
        <w:numPr>
          <w:ilvl w:val="0"/>
          <w:numId w:val="9"/>
        </w:numPr>
        <w:suppressLineNumbers w:val="0"/>
        <w:spacing w:before="0" w:beforeAutospacing="1" w:after="0" w:afterAutospacing="1"/>
        <w:ind w:left="720" w:hanging="360"/>
      </w:pPr>
      <w:r>
        <w:t>Automated backup and recovery mechanisms are not included in the current implementation.</w:t>
      </w:r>
    </w:p>
    <w:p w14:paraId="28398506">
      <w:pPr>
        <w:keepNext w:val="0"/>
        <w:keepLines w:val="0"/>
        <w:widowControl/>
        <w:numPr>
          <w:ilvl w:val="0"/>
          <w:numId w:val="9"/>
        </w:numPr>
        <w:suppressLineNumbers w:val="0"/>
        <w:spacing w:before="0" w:beforeAutospacing="1" w:after="0" w:afterAutospacing="1"/>
        <w:ind w:left="720" w:hanging="360"/>
      </w:pPr>
      <w:r>
        <w:t>Performance optimization through advanced indexing has not been extensively implemented.</w:t>
      </w:r>
    </w:p>
    <w:p w14:paraId="168436B3">
      <w:pPr>
        <w:pStyle w:val="13"/>
      </w:pPr>
    </w:p>
    <w:p w14:paraId="6933362F">
      <w:pPr>
        <w:jc w:val="center"/>
      </w:pPr>
    </w:p>
    <w:p w14:paraId="6CB29C03">
      <w:pPr>
        <w:jc w:val="center"/>
      </w:pPr>
    </w:p>
    <w:p w14:paraId="1B18115C">
      <w:pPr>
        <w:jc w:val="center"/>
      </w:pPr>
    </w:p>
    <w:p w14:paraId="055EAA0D">
      <w:pPr>
        <w:pStyle w:val="4"/>
      </w:pPr>
      <w:r>
        <w:t>10.3  Future Enhancements</w:t>
      </w:r>
    </w:p>
    <w:p w14:paraId="3DB418DE">
      <w:pPr>
        <w:pStyle w:val="33"/>
        <w:keepNext w:val="0"/>
        <w:keepLines w:val="0"/>
        <w:widowControl/>
        <w:suppressLineNumbers w:val="0"/>
        <w:spacing w:before="0" w:beforeAutospacing="1" w:after="0" w:afterAutospacing="1"/>
        <w:ind w:left="0" w:right="0"/>
      </w:pPr>
      <w:r>
        <w:t>The E-Commerce Order Management System can be further enhanced with the following features:</w:t>
      </w:r>
    </w:p>
    <w:p w14:paraId="5E51959E">
      <w:pPr>
        <w:keepNext w:val="0"/>
        <w:keepLines w:val="0"/>
        <w:widowControl/>
        <w:numPr>
          <w:ilvl w:val="0"/>
          <w:numId w:val="10"/>
        </w:numPr>
        <w:suppressLineNumbers w:val="0"/>
        <w:spacing w:before="0" w:beforeAutospacing="1" w:after="0" w:afterAutospacing="1"/>
        <w:ind w:left="720" w:hanging="360"/>
      </w:pPr>
      <w:r>
        <w:rPr>
          <w:rStyle w:val="34"/>
        </w:rPr>
        <w:t>Front-End Application:</w:t>
      </w:r>
      <w:r>
        <w:t xml:space="preserve"> Develop a user-friendly web or mobile interface for customers and administrators.</w:t>
      </w:r>
    </w:p>
    <w:p w14:paraId="0CA36FEF">
      <w:pPr>
        <w:keepNext w:val="0"/>
        <w:keepLines w:val="0"/>
        <w:widowControl/>
        <w:numPr>
          <w:ilvl w:val="0"/>
          <w:numId w:val="10"/>
        </w:numPr>
        <w:suppressLineNumbers w:val="0"/>
        <w:spacing w:before="0" w:beforeAutospacing="1" w:after="0" w:afterAutospacing="1"/>
        <w:ind w:left="720" w:hanging="360"/>
      </w:pPr>
      <w:r>
        <w:rPr>
          <w:rStyle w:val="34"/>
        </w:rPr>
        <w:t>Stored Procedures and Triggers:</w:t>
      </w:r>
      <w:r>
        <w:t xml:space="preserve"> Automate frequently performed database operations and maintain data consistency.</w:t>
      </w:r>
    </w:p>
    <w:p w14:paraId="43178254">
      <w:pPr>
        <w:keepNext w:val="0"/>
        <w:keepLines w:val="0"/>
        <w:widowControl/>
        <w:numPr>
          <w:ilvl w:val="0"/>
          <w:numId w:val="10"/>
        </w:numPr>
        <w:suppressLineNumbers w:val="0"/>
        <w:spacing w:before="0" w:beforeAutospacing="1" w:after="0" w:afterAutospacing="1"/>
        <w:ind w:left="720" w:hanging="360"/>
      </w:pPr>
      <w:r>
        <w:rPr>
          <w:rStyle w:val="34"/>
        </w:rPr>
        <w:t>Indexing:</w:t>
      </w:r>
      <w:r>
        <w:t xml:space="preserve"> Add suitable indexes to improve query performance for large amounts of data.</w:t>
      </w:r>
    </w:p>
    <w:p w14:paraId="59CCA990">
      <w:pPr>
        <w:keepNext w:val="0"/>
        <w:keepLines w:val="0"/>
        <w:widowControl/>
        <w:numPr>
          <w:ilvl w:val="0"/>
          <w:numId w:val="10"/>
        </w:numPr>
        <w:suppressLineNumbers w:val="0"/>
        <w:spacing w:before="0" w:beforeAutospacing="1" w:after="0" w:afterAutospacing="1"/>
        <w:ind w:left="720" w:hanging="360"/>
      </w:pPr>
      <w:r>
        <w:rPr>
          <w:rStyle w:val="34"/>
        </w:rPr>
        <w:t>Security and Access Control:</w:t>
      </w:r>
      <w:r>
        <w:t xml:space="preserve"> Implement user authentication, authorization, and role-based access.</w:t>
      </w:r>
    </w:p>
    <w:p w14:paraId="279F3D71">
      <w:pPr>
        <w:keepNext w:val="0"/>
        <w:keepLines w:val="0"/>
        <w:widowControl/>
        <w:numPr>
          <w:ilvl w:val="0"/>
          <w:numId w:val="10"/>
        </w:numPr>
        <w:suppressLineNumbers w:val="0"/>
        <w:spacing w:before="0" w:beforeAutospacing="1" w:after="0" w:afterAutospacing="1"/>
        <w:ind w:left="720" w:hanging="360"/>
      </w:pPr>
      <w:r>
        <w:rPr>
          <w:rStyle w:val="34"/>
        </w:rPr>
        <w:t>Payment Integration:</w:t>
      </w:r>
      <w:r>
        <w:t xml:space="preserve"> Connect the system with secure online payment gateways.</w:t>
      </w:r>
    </w:p>
    <w:p w14:paraId="04B825D5">
      <w:pPr>
        <w:keepNext w:val="0"/>
        <w:keepLines w:val="0"/>
        <w:widowControl/>
        <w:numPr>
          <w:ilvl w:val="0"/>
          <w:numId w:val="10"/>
        </w:numPr>
        <w:suppressLineNumbers w:val="0"/>
        <w:spacing w:before="0" w:beforeAutospacing="1" w:after="0" w:afterAutospacing="1"/>
        <w:ind w:left="720" w:hanging="360"/>
      </w:pPr>
      <w:r>
        <w:rPr>
          <w:rStyle w:val="34"/>
        </w:rPr>
        <w:t>Delivery Tracking:</w:t>
      </w:r>
      <w:r>
        <w:t xml:space="preserve"> Add real-time order and delivery tracking functionality.</w:t>
      </w:r>
    </w:p>
    <w:p w14:paraId="00E2B168">
      <w:pPr>
        <w:keepNext w:val="0"/>
        <w:keepLines w:val="0"/>
        <w:widowControl/>
        <w:numPr>
          <w:ilvl w:val="0"/>
          <w:numId w:val="11"/>
        </w:numPr>
        <w:suppressLineNumbers w:val="0"/>
        <w:spacing w:before="0" w:beforeAutospacing="1" w:after="0" w:afterAutospacing="1"/>
        <w:ind w:left="720" w:hanging="360"/>
      </w:pPr>
      <w:r>
        <w:rPr>
          <w:rStyle w:val="34"/>
        </w:rPr>
        <w:t>Backup and Recovery:</w:t>
      </w:r>
      <w:r>
        <w:t xml:space="preserve"> Implement automated database backup and recovery mechanisms.</w:t>
      </w:r>
    </w:p>
    <w:p w14:paraId="20286CFA">
      <w:pPr>
        <w:keepNext w:val="0"/>
        <w:keepLines w:val="0"/>
        <w:widowControl/>
        <w:numPr>
          <w:ilvl w:val="0"/>
          <w:numId w:val="11"/>
        </w:numPr>
        <w:suppressLineNumbers w:val="0"/>
        <w:spacing w:before="0" w:beforeAutospacing="1" w:after="0" w:afterAutospacing="1"/>
        <w:ind w:left="720" w:hanging="360"/>
      </w:pPr>
      <w:r>
        <w:rPr>
          <w:rStyle w:val="34"/>
        </w:rPr>
        <w:t>Reporting and Analytics:</w:t>
      </w:r>
      <w:r>
        <w:t xml:space="preserve"> Generate reports on sales, orders, products, customers, and delivery performance.</w:t>
      </w:r>
    </w:p>
    <w:p w14:paraId="1C2930AC">
      <w:pPr>
        <w:keepNext w:val="0"/>
        <w:keepLines w:val="0"/>
        <w:widowControl/>
        <w:numPr>
          <w:ilvl w:val="0"/>
          <w:numId w:val="11"/>
        </w:numPr>
        <w:suppressLineNumbers w:val="0"/>
        <w:spacing w:before="0" w:beforeAutospacing="1" w:after="0" w:afterAutospacing="1"/>
        <w:ind w:left="720" w:hanging="360"/>
      </w:pPr>
      <w:r>
        <w:rPr>
          <w:rStyle w:val="34"/>
        </w:rPr>
        <w:t>Scalability:</w:t>
      </w:r>
      <w:r>
        <w:t xml:space="preserve"> Extend the database design to support a larger number of customers, products, and orders.</w:t>
      </w:r>
    </w:p>
    <w:p w14:paraId="286366F0">
      <w:pPr>
        <w:pStyle w:val="33"/>
        <w:keepNext w:val="0"/>
        <w:keepLines w:val="0"/>
        <w:widowControl/>
        <w:suppressLineNumbers w:val="0"/>
        <w:spacing w:beforeAutospacing="1"/>
      </w:pPr>
      <w:r>
        <w:t>These enhancements can transform the current database-focused system into a more complete and scalable e-commerce order management application.</w:t>
      </w:r>
    </w:p>
    <w:p w14:paraId="2AB810BD">
      <w:pPr>
        <w:keepNext w:val="0"/>
        <w:keepLines w:val="0"/>
        <w:widowControl/>
        <w:numPr>
          <w:ilvl w:val="0"/>
          <w:numId w:val="0"/>
        </w:numPr>
        <w:suppressLineNumbers w:val="0"/>
        <w:spacing w:before="0" w:beforeAutospacing="1" w:after="0" w:afterAutospacing="1"/>
      </w:pPr>
    </w:p>
    <w:p w14:paraId="1BAE6DF8">
      <w:pPr>
        <w:pStyle w:val="13"/>
      </w:pPr>
    </w:p>
    <w:p w14:paraId="0DBD943F">
      <w:pPr>
        <w:jc w:val="center"/>
      </w:pPr>
    </w:p>
    <w:p w14:paraId="3CECDD80">
      <w:pPr>
        <w:jc w:val="center"/>
      </w:pPr>
    </w:p>
    <w:p w14:paraId="65FA3C35">
      <w:pPr>
        <w:jc w:val="center"/>
      </w:pPr>
    </w:p>
    <w:p w14:paraId="4BE4ACBF">
      <w:pPr>
        <w:jc w:val="center"/>
      </w:pPr>
    </w:p>
    <w:p w14:paraId="1EC40005">
      <w:r>
        <w:br w:type="page"/>
      </w:r>
    </w:p>
    <w:p w14:paraId="6041711E">
      <w:pPr>
        <w:spacing w:after="280"/>
        <w:jc w:val="center"/>
      </w:pPr>
      <w:r>
        <w:rPr>
          <w:b/>
          <w:sz w:val="32"/>
        </w:rPr>
        <w:t>REFERENCES</w:t>
      </w:r>
    </w:p>
    <w:p w14:paraId="395172EF">
      <w:pPr>
        <w:pStyle w:val="29"/>
        <w:spacing w:after="40"/>
        <w:ind w:left="792"/>
      </w:pPr>
      <w:r>
        <w:t>Abraham Silberschatz, Henry F. Korth and S. Sudarshan, “Database System Concepts”, 8th Edition, McGraw-Hill, ISBN: 978-1260230508.</w:t>
      </w:r>
    </w:p>
    <w:p w14:paraId="04B2FE30">
      <w:pPr>
        <w:pStyle w:val="29"/>
        <w:spacing w:after="40"/>
        <w:ind w:left="792"/>
      </w:pPr>
      <w:r>
        <w:t>Raghurama Krishnan and Johannes Gehrke, “Database Management Systems”, 4th Edition, McGraw-Hill, ISBN: 978-1260091195.</w:t>
      </w:r>
    </w:p>
    <w:p w14:paraId="61CE363A">
      <w:pPr>
        <w:pStyle w:val="29"/>
        <w:spacing w:after="40"/>
        <w:ind w:left="792"/>
      </w:pPr>
      <w:r>
        <w:t>Ramez Elmasri and Shamkant B. Navathe, “Fundamentals of Database Systems”, 7th Edition, Pearson, ISBN: 978-0137504277.</w:t>
      </w:r>
    </w:p>
    <w:p w14:paraId="330B9F28">
      <w:pPr>
        <w:pStyle w:val="29"/>
        <w:bidi w:val="0"/>
        <w:ind w:left="792" w:leftChars="0" w:hanging="360" w:firstLineChars="0"/>
      </w:pPr>
      <w:r>
        <w:rPr>
          <w:rFonts w:hint="eastAsia"/>
        </w:rPr>
        <w:t xml:space="preserve">  </w:t>
      </w:r>
      <w:r>
        <w:t>PostgreSQL Global Development Group, “PostgreSQL Documentation”, PostgreSQL Official Documentation.</w:t>
      </w:r>
    </w:p>
    <w:p w14:paraId="0E1DED6F">
      <w:pPr>
        <w:keepNext w:val="0"/>
        <w:keepLines w:val="0"/>
        <w:widowControl/>
        <w:suppressLineNumbers w:val="0"/>
        <w:ind w:left="240" w:leftChars="100" w:firstLine="240" w:firstLineChars="100"/>
      </w:pPr>
      <w:r>
        <w:rPr>
          <w:rFonts w:hint="default" w:ascii="SimSun" w:hAnsi="SimSun" w:eastAsia="SimSun" w:cs="SimSun"/>
          <w:sz w:val="24"/>
          <w:lang w:val="en-US"/>
        </w:rPr>
        <w:t>5.</w:t>
      </w:r>
      <w:r>
        <w:rPr>
          <w:rFonts w:hint="eastAsia" w:ascii="SimSun" w:hAnsi="SimSun" w:eastAsia="SimSun" w:cs="SimSun"/>
          <w:sz w:val="24"/>
        </w:rPr>
        <w:t xml:space="preserve">  </w:t>
      </w:r>
      <w:r>
        <w:t xml:space="preserve">diagrams.net, “diagrams.net Documentation”, Official Documentation for Diagram and ER </w:t>
      </w:r>
    </w:p>
    <w:p w14:paraId="199C30CA">
      <w:r>
        <w:rPr>
          <w:rFonts w:hint="default"/>
          <w:lang w:val="en-US"/>
        </w:rPr>
        <w:t xml:space="preserve">                 </w:t>
      </w:r>
      <w:r>
        <w:t>Design.</w:t>
      </w:r>
      <w:r>
        <w:br w:type="page"/>
      </w:r>
    </w:p>
    <w:p w14:paraId="18088688">
      <w:pPr>
        <w:spacing w:after="280"/>
        <w:jc w:val="center"/>
      </w:pPr>
      <w:r>
        <w:rPr>
          <w:b/>
          <w:sz w:val="32"/>
        </w:rPr>
        <w:t>APPENDIX A – COMPLETE SQL SCRIPT</w:t>
      </w:r>
    </w:p>
    <w:p w14:paraId="1A1DDE62">
      <w:pPr>
        <w:pStyle w:val="13"/>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4"/>
      </w:tblGrid>
      <w:tr w14:paraId="62FE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4" w:type="dxa"/>
          </w:tcPr>
          <w:p w14:paraId="07D39F0B">
            <w:pPr>
              <w:spacing w:line="240" w:lineRule="auto"/>
              <w:rPr>
                <w:rFonts w:hint="default"/>
              </w:rPr>
            </w:pPr>
            <w:r>
              <w:rPr>
                <w:rFonts w:hint="default"/>
              </w:rPr>
              <w:t>-- APPENDIX A – COMPLETE SQL SCRIPT</w:t>
            </w:r>
          </w:p>
          <w:p w14:paraId="3E87B406">
            <w:pPr>
              <w:spacing w:line="240" w:lineRule="auto"/>
              <w:rPr>
                <w:rFonts w:hint="default"/>
              </w:rPr>
            </w:pPr>
            <w:r>
              <w:rPr>
                <w:rFonts w:hint="default"/>
              </w:rPr>
              <w:t>-- E-COMMERCE ORDER MANAGEMENT SYSTEM</w:t>
            </w:r>
          </w:p>
          <w:p w14:paraId="40251018">
            <w:pPr>
              <w:spacing w:line="240" w:lineRule="auto"/>
              <w:rPr>
                <w:rFonts w:hint="default"/>
              </w:rPr>
            </w:pPr>
          </w:p>
          <w:p w14:paraId="4D312DEB">
            <w:pPr>
              <w:spacing w:line="240" w:lineRule="auto"/>
              <w:rPr>
                <w:rFonts w:hint="default"/>
              </w:rPr>
            </w:pPr>
            <w:r>
              <w:rPr>
                <w:rFonts w:hint="default"/>
              </w:rPr>
              <w:t>-- CREATE TABLES</w:t>
            </w:r>
          </w:p>
          <w:p w14:paraId="4583E36B">
            <w:pPr>
              <w:spacing w:line="240" w:lineRule="auto"/>
              <w:rPr>
                <w:rFonts w:hint="default"/>
              </w:rPr>
            </w:pPr>
          </w:p>
          <w:p w14:paraId="28050FED">
            <w:pPr>
              <w:spacing w:line="240" w:lineRule="auto"/>
              <w:rPr>
                <w:rFonts w:hint="default"/>
              </w:rPr>
            </w:pPr>
            <w:r>
              <w:rPr>
                <w:rFonts w:hint="default"/>
              </w:rPr>
              <w:t>CREATE TABLE Customer (</w:t>
            </w:r>
          </w:p>
          <w:p w14:paraId="72ECD39D">
            <w:pPr>
              <w:spacing w:line="240" w:lineRule="auto"/>
              <w:rPr>
                <w:rFonts w:hint="default"/>
              </w:rPr>
            </w:pPr>
            <w:r>
              <w:rPr>
                <w:rFonts w:hint="default"/>
              </w:rPr>
              <w:t xml:space="preserve">    Customer_ID INT PRIMARY KEY,</w:t>
            </w:r>
          </w:p>
          <w:p w14:paraId="01D9E66E">
            <w:pPr>
              <w:spacing w:line="240" w:lineRule="auto"/>
              <w:rPr>
                <w:rFonts w:hint="default"/>
              </w:rPr>
            </w:pPr>
            <w:r>
              <w:rPr>
                <w:rFonts w:hint="default"/>
              </w:rPr>
              <w:t xml:space="preserve">    Name VARCHAR(100) NOT NULL,</w:t>
            </w:r>
          </w:p>
          <w:p w14:paraId="6E974F3C">
            <w:pPr>
              <w:spacing w:line="240" w:lineRule="auto"/>
              <w:rPr>
                <w:rFonts w:hint="default"/>
              </w:rPr>
            </w:pPr>
            <w:r>
              <w:rPr>
                <w:rFonts w:hint="default"/>
              </w:rPr>
              <w:t xml:space="preserve">    Email VARCHAR(120) UNIQUE NOT NULL,</w:t>
            </w:r>
          </w:p>
          <w:p w14:paraId="2C5D3656">
            <w:pPr>
              <w:spacing w:line="240" w:lineRule="auto"/>
              <w:rPr>
                <w:rFonts w:hint="default"/>
              </w:rPr>
            </w:pPr>
            <w:r>
              <w:rPr>
                <w:rFonts w:hint="default"/>
              </w:rPr>
              <w:t xml:space="preserve">    Phone VARCHAR(15),</w:t>
            </w:r>
          </w:p>
          <w:p w14:paraId="24909552">
            <w:pPr>
              <w:spacing w:line="240" w:lineRule="auto"/>
              <w:rPr>
                <w:rFonts w:hint="default"/>
              </w:rPr>
            </w:pPr>
            <w:r>
              <w:rPr>
                <w:rFonts w:hint="default"/>
              </w:rPr>
              <w:t xml:space="preserve">    Address VARCHAR(200)</w:t>
            </w:r>
          </w:p>
          <w:p w14:paraId="2C5CC547">
            <w:pPr>
              <w:spacing w:line="240" w:lineRule="auto"/>
              <w:rPr>
                <w:rFonts w:hint="default"/>
              </w:rPr>
            </w:pPr>
            <w:r>
              <w:rPr>
                <w:rFonts w:hint="default"/>
              </w:rPr>
              <w:t>);</w:t>
            </w:r>
          </w:p>
          <w:p w14:paraId="2104D795">
            <w:pPr>
              <w:spacing w:line="240" w:lineRule="auto"/>
              <w:rPr>
                <w:rFonts w:hint="default"/>
              </w:rPr>
            </w:pPr>
          </w:p>
          <w:p w14:paraId="5F83BD80">
            <w:pPr>
              <w:spacing w:line="240" w:lineRule="auto"/>
              <w:rPr>
                <w:rFonts w:hint="default"/>
              </w:rPr>
            </w:pPr>
            <w:r>
              <w:rPr>
                <w:rFonts w:hint="default"/>
              </w:rPr>
              <w:t>CREATE TABLE Product (</w:t>
            </w:r>
          </w:p>
          <w:p w14:paraId="1D130586">
            <w:pPr>
              <w:spacing w:line="240" w:lineRule="auto"/>
              <w:rPr>
                <w:rFonts w:hint="default"/>
              </w:rPr>
            </w:pPr>
            <w:r>
              <w:rPr>
                <w:rFonts w:hint="default"/>
              </w:rPr>
              <w:t xml:space="preserve">    Product_ID INT PRIMARY KEY,</w:t>
            </w:r>
          </w:p>
          <w:p w14:paraId="358DF865">
            <w:pPr>
              <w:spacing w:line="240" w:lineRule="auto"/>
              <w:rPr>
                <w:rFonts w:hint="default"/>
              </w:rPr>
            </w:pPr>
            <w:r>
              <w:rPr>
                <w:rFonts w:hint="default"/>
              </w:rPr>
              <w:t xml:space="preserve">    Name VARCHAR(120) NOT NULL,</w:t>
            </w:r>
          </w:p>
          <w:p w14:paraId="7B950F20">
            <w:pPr>
              <w:spacing w:line="240" w:lineRule="auto"/>
              <w:rPr>
                <w:rFonts w:hint="default"/>
              </w:rPr>
            </w:pPr>
            <w:r>
              <w:rPr>
                <w:rFonts w:hint="default"/>
              </w:rPr>
              <w:t xml:space="preserve">    Category VARCHAR(50),</w:t>
            </w:r>
          </w:p>
          <w:p w14:paraId="6890FDCD">
            <w:pPr>
              <w:spacing w:line="240" w:lineRule="auto"/>
              <w:rPr>
                <w:rFonts w:hint="default"/>
              </w:rPr>
            </w:pPr>
            <w:r>
              <w:rPr>
                <w:rFonts w:hint="default"/>
              </w:rPr>
              <w:t xml:space="preserve">    Price DECIMAL(10,2) CHECK (Price &gt; 0),</w:t>
            </w:r>
          </w:p>
          <w:p w14:paraId="2AADC9A8">
            <w:pPr>
              <w:spacing w:line="240" w:lineRule="auto"/>
              <w:rPr>
                <w:rFonts w:hint="default"/>
              </w:rPr>
            </w:pPr>
            <w:r>
              <w:rPr>
                <w:rFonts w:hint="default"/>
              </w:rPr>
              <w:t xml:space="preserve">    Stock_Qty INT DEFAULT 0 CHECK (Stock_Qty &gt;= 0)</w:t>
            </w:r>
          </w:p>
          <w:p w14:paraId="1DB304A4">
            <w:pPr>
              <w:spacing w:line="240" w:lineRule="auto"/>
              <w:rPr>
                <w:rFonts w:hint="default"/>
              </w:rPr>
            </w:pPr>
            <w:r>
              <w:rPr>
                <w:rFonts w:hint="default"/>
              </w:rPr>
              <w:t>);</w:t>
            </w:r>
          </w:p>
          <w:p w14:paraId="0709FDBB">
            <w:pPr>
              <w:spacing w:line="240" w:lineRule="auto"/>
              <w:rPr>
                <w:rFonts w:hint="default"/>
              </w:rPr>
            </w:pPr>
          </w:p>
          <w:p w14:paraId="664C446E">
            <w:pPr>
              <w:spacing w:line="240" w:lineRule="auto"/>
              <w:rPr>
                <w:rFonts w:hint="default"/>
              </w:rPr>
            </w:pPr>
            <w:r>
              <w:rPr>
                <w:rFonts w:hint="default"/>
              </w:rPr>
              <w:t>CREATE TABLE Orders (</w:t>
            </w:r>
          </w:p>
          <w:p w14:paraId="0EA97E9E">
            <w:pPr>
              <w:spacing w:line="240" w:lineRule="auto"/>
              <w:rPr>
                <w:rFonts w:hint="default"/>
              </w:rPr>
            </w:pPr>
            <w:r>
              <w:rPr>
                <w:rFonts w:hint="default"/>
              </w:rPr>
              <w:t xml:space="preserve">    Order_ID VARCHAR(10) PRIMARY KEY,</w:t>
            </w:r>
          </w:p>
          <w:p w14:paraId="54852823">
            <w:pPr>
              <w:spacing w:line="240" w:lineRule="auto"/>
              <w:rPr>
                <w:rFonts w:hint="default"/>
              </w:rPr>
            </w:pPr>
            <w:r>
              <w:rPr>
                <w:rFonts w:hint="default"/>
              </w:rPr>
              <w:t xml:space="preserve">    Customer_ID INT NOT NULL,</w:t>
            </w:r>
          </w:p>
          <w:p w14:paraId="61F3AC59">
            <w:pPr>
              <w:spacing w:line="240" w:lineRule="auto"/>
              <w:rPr>
                <w:rFonts w:hint="default"/>
              </w:rPr>
            </w:pPr>
            <w:r>
              <w:rPr>
                <w:rFonts w:hint="default"/>
              </w:rPr>
              <w:t xml:space="preserve">    Order_Date DATE NOT NULL,</w:t>
            </w:r>
          </w:p>
          <w:p w14:paraId="06C896FF">
            <w:pPr>
              <w:spacing w:line="240" w:lineRule="auto"/>
              <w:rPr>
                <w:rFonts w:hint="default"/>
              </w:rPr>
            </w:pPr>
            <w:r>
              <w:rPr>
                <w:rFonts w:hint="default"/>
              </w:rPr>
              <w:t xml:space="preserve">    Status VARCHAR(30) NOT NULL DEFAULT 'Pending',</w:t>
            </w:r>
          </w:p>
          <w:p w14:paraId="3B3D7840">
            <w:pPr>
              <w:spacing w:line="240" w:lineRule="auto"/>
              <w:rPr>
                <w:rFonts w:hint="default"/>
              </w:rPr>
            </w:pPr>
            <w:r>
              <w:rPr>
                <w:rFonts w:hint="default"/>
              </w:rPr>
              <w:t xml:space="preserve">    Total_Amount DECIMAL(10,2) NOT NULL</w:t>
            </w:r>
          </w:p>
          <w:p w14:paraId="2AC159F0">
            <w:pPr>
              <w:spacing w:line="240" w:lineRule="auto"/>
              <w:rPr>
                <w:rFonts w:hint="default"/>
              </w:rPr>
            </w:pPr>
            <w:r>
              <w:rPr>
                <w:rFonts w:hint="default"/>
              </w:rPr>
              <w:t xml:space="preserve">        CHECK (Total_Amount &gt;= 0),</w:t>
            </w:r>
          </w:p>
          <w:p w14:paraId="56E97471">
            <w:pPr>
              <w:spacing w:line="240" w:lineRule="auto"/>
              <w:rPr>
                <w:rFonts w:hint="default"/>
              </w:rPr>
            </w:pPr>
            <w:r>
              <w:rPr>
                <w:rFonts w:hint="default"/>
              </w:rPr>
              <w:t xml:space="preserve">    FOREIGN KEY (Customer_ID)</w:t>
            </w:r>
          </w:p>
          <w:p w14:paraId="7D7D9BE6">
            <w:pPr>
              <w:spacing w:line="240" w:lineRule="auto"/>
              <w:rPr>
                <w:rFonts w:hint="default"/>
              </w:rPr>
            </w:pPr>
            <w:r>
              <w:rPr>
                <w:rFonts w:hint="default"/>
              </w:rPr>
              <w:t xml:space="preserve">        REFERENCES Customer(Customer_ID)</w:t>
            </w:r>
          </w:p>
          <w:p w14:paraId="5042FF58">
            <w:pPr>
              <w:spacing w:line="240" w:lineRule="auto"/>
              <w:rPr>
                <w:rFonts w:hint="default"/>
              </w:rPr>
            </w:pPr>
            <w:r>
              <w:rPr>
                <w:rFonts w:hint="default"/>
              </w:rPr>
              <w:t>);</w:t>
            </w:r>
          </w:p>
          <w:p w14:paraId="47AAEFB6">
            <w:pPr>
              <w:spacing w:line="240" w:lineRule="auto"/>
              <w:rPr>
                <w:rFonts w:hint="default"/>
              </w:rPr>
            </w:pPr>
          </w:p>
          <w:p w14:paraId="336DE138">
            <w:pPr>
              <w:spacing w:line="240" w:lineRule="auto"/>
              <w:rPr>
                <w:rFonts w:hint="default"/>
              </w:rPr>
            </w:pPr>
            <w:r>
              <w:rPr>
                <w:rFonts w:hint="default"/>
              </w:rPr>
              <w:t>CREATE TABLE Order_Item (</w:t>
            </w:r>
          </w:p>
          <w:p w14:paraId="33A437A7">
            <w:pPr>
              <w:spacing w:line="240" w:lineRule="auto"/>
              <w:rPr>
                <w:rFonts w:hint="default"/>
              </w:rPr>
            </w:pPr>
            <w:r>
              <w:rPr>
                <w:rFonts w:hint="default"/>
              </w:rPr>
              <w:t xml:space="preserve">    Order_Item_ID INT PRIMARY KEY,</w:t>
            </w:r>
          </w:p>
          <w:p w14:paraId="49285482">
            <w:pPr>
              <w:spacing w:line="240" w:lineRule="auto"/>
              <w:rPr>
                <w:rFonts w:hint="default"/>
              </w:rPr>
            </w:pPr>
            <w:r>
              <w:rPr>
                <w:rFonts w:hint="default"/>
              </w:rPr>
              <w:t xml:space="preserve">    Order_ID VARCHAR(10) NOT NULL,</w:t>
            </w:r>
          </w:p>
          <w:p w14:paraId="71BC80AC">
            <w:pPr>
              <w:spacing w:line="240" w:lineRule="auto"/>
              <w:rPr>
                <w:rFonts w:hint="default"/>
              </w:rPr>
            </w:pPr>
            <w:r>
              <w:rPr>
                <w:rFonts w:hint="default"/>
              </w:rPr>
              <w:t xml:space="preserve">    Product_ID INT NOT NULL,</w:t>
            </w:r>
          </w:p>
          <w:p w14:paraId="2AA2BC1C">
            <w:pPr>
              <w:spacing w:line="240" w:lineRule="auto"/>
              <w:rPr>
                <w:rFonts w:hint="default"/>
              </w:rPr>
            </w:pPr>
            <w:r>
              <w:rPr>
                <w:rFonts w:hint="default"/>
              </w:rPr>
              <w:t xml:space="preserve">    Quantity INT NOT NULL CHECK (Quantity &gt; 0),</w:t>
            </w:r>
          </w:p>
          <w:p w14:paraId="7E266E56">
            <w:pPr>
              <w:spacing w:line="240" w:lineRule="auto"/>
              <w:rPr>
                <w:rFonts w:hint="default"/>
              </w:rPr>
            </w:pPr>
            <w:r>
              <w:rPr>
                <w:rFonts w:hint="default"/>
              </w:rPr>
              <w:t xml:space="preserve">    Unit_Price DECIMAL(10,2) NOT NULL</w:t>
            </w:r>
          </w:p>
          <w:p w14:paraId="0241CDAD">
            <w:pPr>
              <w:spacing w:line="240" w:lineRule="auto"/>
              <w:rPr>
                <w:rFonts w:hint="default"/>
              </w:rPr>
            </w:pPr>
            <w:r>
              <w:rPr>
                <w:rFonts w:hint="default"/>
              </w:rPr>
              <w:t xml:space="preserve">        CHECK (Unit_Price &gt; 0),</w:t>
            </w:r>
          </w:p>
          <w:p w14:paraId="250627A6">
            <w:pPr>
              <w:spacing w:line="240" w:lineRule="auto"/>
              <w:rPr>
                <w:rFonts w:hint="default"/>
              </w:rPr>
            </w:pPr>
            <w:r>
              <w:rPr>
                <w:rFonts w:hint="default"/>
              </w:rPr>
              <w:t xml:space="preserve">    FOREIGN KEY (Order_ID)</w:t>
            </w:r>
          </w:p>
          <w:p w14:paraId="3BB8060C">
            <w:pPr>
              <w:spacing w:line="240" w:lineRule="auto"/>
              <w:rPr>
                <w:rFonts w:hint="default"/>
              </w:rPr>
            </w:pPr>
            <w:r>
              <w:rPr>
                <w:rFonts w:hint="default"/>
              </w:rPr>
              <w:t xml:space="preserve">        REFERENCES Orders(Order_ID),</w:t>
            </w:r>
          </w:p>
          <w:p w14:paraId="162F64FC">
            <w:pPr>
              <w:spacing w:line="240" w:lineRule="auto"/>
              <w:rPr>
                <w:rFonts w:hint="default"/>
              </w:rPr>
            </w:pPr>
            <w:r>
              <w:rPr>
                <w:rFonts w:hint="default"/>
              </w:rPr>
              <w:t xml:space="preserve">    FOREIGN KEY (Product_ID)</w:t>
            </w:r>
          </w:p>
          <w:p w14:paraId="7183B945">
            <w:pPr>
              <w:spacing w:line="240" w:lineRule="auto"/>
              <w:rPr>
                <w:rFonts w:hint="default"/>
              </w:rPr>
            </w:pPr>
            <w:r>
              <w:rPr>
                <w:rFonts w:hint="default"/>
              </w:rPr>
              <w:t xml:space="preserve">        REFERENCES Product(Product_ID)</w:t>
            </w:r>
          </w:p>
          <w:p w14:paraId="2C262458">
            <w:pPr>
              <w:spacing w:line="240" w:lineRule="auto"/>
              <w:rPr>
                <w:rFonts w:hint="default"/>
              </w:rPr>
            </w:pPr>
            <w:r>
              <w:rPr>
                <w:rFonts w:hint="default"/>
              </w:rPr>
              <w:t>);</w:t>
            </w:r>
          </w:p>
          <w:p w14:paraId="027CB4FB">
            <w:pPr>
              <w:spacing w:line="240" w:lineRule="auto"/>
              <w:rPr>
                <w:rFonts w:hint="default"/>
              </w:rPr>
            </w:pPr>
          </w:p>
          <w:p w14:paraId="53BF7B81">
            <w:pPr>
              <w:spacing w:line="240" w:lineRule="auto"/>
              <w:rPr>
                <w:rFonts w:hint="default"/>
              </w:rPr>
            </w:pPr>
            <w:r>
              <w:rPr>
                <w:rFonts w:hint="default"/>
              </w:rPr>
              <w:t>CREATE TABLE Payment (</w:t>
            </w:r>
          </w:p>
          <w:p w14:paraId="5593C02D">
            <w:pPr>
              <w:spacing w:line="240" w:lineRule="auto"/>
              <w:rPr>
                <w:rFonts w:hint="default"/>
              </w:rPr>
            </w:pPr>
            <w:r>
              <w:rPr>
                <w:rFonts w:hint="default"/>
              </w:rPr>
              <w:t xml:space="preserve">    Payment_ID INT PRIMARY KEY,</w:t>
            </w:r>
          </w:p>
          <w:p w14:paraId="6E4EA56E">
            <w:pPr>
              <w:spacing w:line="240" w:lineRule="auto"/>
              <w:rPr>
                <w:rFonts w:hint="default"/>
              </w:rPr>
            </w:pPr>
            <w:r>
              <w:rPr>
                <w:rFonts w:hint="default"/>
              </w:rPr>
              <w:t xml:space="preserve">    Order_ID VARCHAR(10) NOT NULL,</w:t>
            </w:r>
          </w:p>
          <w:p w14:paraId="4E674155">
            <w:pPr>
              <w:spacing w:line="240" w:lineRule="auto"/>
              <w:rPr>
                <w:rFonts w:hint="default"/>
              </w:rPr>
            </w:pPr>
            <w:r>
              <w:rPr>
                <w:rFonts w:hint="default"/>
              </w:rPr>
              <w:t xml:space="preserve">    Method VARCHAR(30) NOT NULL,</w:t>
            </w:r>
          </w:p>
          <w:p w14:paraId="4C83F820">
            <w:pPr>
              <w:spacing w:line="240" w:lineRule="auto"/>
              <w:rPr>
                <w:rFonts w:hint="default"/>
              </w:rPr>
            </w:pPr>
            <w:r>
              <w:rPr>
                <w:rFonts w:hint="default"/>
              </w:rPr>
              <w:t xml:space="preserve">    Amount DECIMAL(10,2) NOT NULL</w:t>
            </w:r>
          </w:p>
          <w:p w14:paraId="7AFAA814">
            <w:pPr>
              <w:spacing w:line="240" w:lineRule="auto"/>
              <w:rPr>
                <w:rFonts w:hint="default"/>
              </w:rPr>
            </w:pPr>
            <w:r>
              <w:rPr>
                <w:rFonts w:hint="default"/>
              </w:rPr>
              <w:t xml:space="preserve">        CHECK (Amount &gt;= 0),</w:t>
            </w:r>
          </w:p>
          <w:p w14:paraId="49CFFF48">
            <w:pPr>
              <w:spacing w:line="240" w:lineRule="auto"/>
              <w:rPr>
                <w:rFonts w:hint="default"/>
              </w:rPr>
            </w:pPr>
            <w:r>
              <w:rPr>
                <w:rFonts w:hint="default"/>
              </w:rPr>
              <w:t xml:space="preserve">    Payment_Status VARCHAR(30) NOT NULL DEFAULT 'Pending',</w:t>
            </w:r>
          </w:p>
          <w:p w14:paraId="47C66F7E">
            <w:pPr>
              <w:spacing w:line="240" w:lineRule="auto"/>
              <w:rPr>
                <w:rFonts w:hint="default"/>
              </w:rPr>
            </w:pPr>
            <w:r>
              <w:rPr>
                <w:rFonts w:hint="default"/>
              </w:rPr>
              <w:t xml:space="preserve">    FOREIGN KEY (Order_ID)</w:t>
            </w:r>
          </w:p>
          <w:p w14:paraId="1C1527C4">
            <w:pPr>
              <w:spacing w:line="240" w:lineRule="auto"/>
              <w:rPr>
                <w:rFonts w:hint="default"/>
              </w:rPr>
            </w:pPr>
            <w:r>
              <w:rPr>
                <w:rFonts w:hint="default"/>
              </w:rPr>
              <w:t xml:space="preserve">        REFERENCES Orders(Order_ID)</w:t>
            </w:r>
          </w:p>
          <w:p w14:paraId="35B9AEE4">
            <w:pPr>
              <w:spacing w:line="240" w:lineRule="auto"/>
              <w:rPr>
                <w:rFonts w:hint="default"/>
              </w:rPr>
            </w:pPr>
            <w:r>
              <w:rPr>
                <w:rFonts w:hint="default"/>
              </w:rPr>
              <w:t>);</w:t>
            </w:r>
          </w:p>
          <w:p w14:paraId="2B498071">
            <w:pPr>
              <w:spacing w:line="240" w:lineRule="auto"/>
              <w:rPr>
                <w:rFonts w:hint="default"/>
              </w:rPr>
            </w:pPr>
          </w:p>
          <w:p w14:paraId="02FA144B">
            <w:pPr>
              <w:spacing w:line="240" w:lineRule="auto"/>
              <w:rPr>
                <w:rFonts w:hint="default"/>
              </w:rPr>
            </w:pPr>
            <w:r>
              <w:rPr>
                <w:rFonts w:hint="default"/>
              </w:rPr>
              <w:t>CREATE TABLE Shipment (</w:t>
            </w:r>
          </w:p>
          <w:p w14:paraId="42931F21">
            <w:pPr>
              <w:spacing w:line="240" w:lineRule="auto"/>
              <w:rPr>
                <w:rFonts w:hint="default"/>
              </w:rPr>
            </w:pPr>
            <w:r>
              <w:rPr>
                <w:rFonts w:hint="default"/>
              </w:rPr>
              <w:t xml:space="preserve">    Shipment_ID INT PRIMARY KEY,</w:t>
            </w:r>
          </w:p>
          <w:p w14:paraId="59A4DF56">
            <w:pPr>
              <w:spacing w:line="240" w:lineRule="auto"/>
              <w:rPr>
                <w:rFonts w:hint="default"/>
              </w:rPr>
            </w:pPr>
            <w:r>
              <w:rPr>
                <w:rFonts w:hint="default"/>
              </w:rPr>
              <w:t xml:space="preserve">    Order_ID VARCHAR(10) NOT NULL,</w:t>
            </w:r>
          </w:p>
          <w:p w14:paraId="4BA841F4">
            <w:pPr>
              <w:spacing w:line="240" w:lineRule="auto"/>
              <w:rPr>
                <w:rFonts w:hint="default"/>
              </w:rPr>
            </w:pPr>
            <w:r>
              <w:rPr>
                <w:rFonts w:hint="default"/>
              </w:rPr>
              <w:t xml:space="preserve">    Address VARCHAR(200) NOT NULL,</w:t>
            </w:r>
          </w:p>
          <w:p w14:paraId="7B59E7A5">
            <w:pPr>
              <w:spacing w:line="240" w:lineRule="auto"/>
              <w:rPr>
                <w:rFonts w:hint="default"/>
              </w:rPr>
            </w:pPr>
            <w:r>
              <w:rPr>
                <w:rFonts w:hint="default"/>
              </w:rPr>
              <w:t xml:space="preserve">    Carrier VARCHAR(50) NOT NULL,</w:t>
            </w:r>
          </w:p>
          <w:p w14:paraId="7FD717C6">
            <w:pPr>
              <w:spacing w:line="240" w:lineRule="auto"/>
              <w:rPr>
                <w:rFonts w:hint="default"/>
              </w:rPr>
            </w:pPr>
            <w:r>
              <w:rPr>
                <w:rFonts w:hint="default"/>
              </w:rPr>
              <w:t xml:space="preserve">    Tracking_No VARCHAR(50) UNIQUE,</w:t>
            </w:r>
          </w:p>
          <w:p w14:paraId="3330F842">
            <w:pPr>
              <w:spacing w:line="240" w:lineRule="auto"/>
              <w:rPr>
                <w:rFonts w:hint="default"/>
              </w:rPr>
            </w:pPr>
            <w:r>
              <w:rPr>
                <w:rFonts w:hint="default"/>
              </w:rPr>
              <w:t xml:space="preserve">    Status VARCHAR(30) NOT NULL DEFAULT 'Pending',</w:t>
            </w:r>
          </w:p>
          <w:p w14:paraId="1837F146">
            <w:pPr>
              <w:spacing w:line="240" w:lineRule="auto"/>
              <w:rPr>
                <w:rFonts w:hint="default"/>
              </w:rPr>
            </w:pPr>
            <w:r>
              <w:rPr>
                <w:rFonts w:hint="default"/>
              </w:rPr>
              <w:t xml:space="preserve">    FOREIGN KEY (Order_ID)</w:t>
            </w:r>
          </w:p>
          <w:p w14:paraId="575AA42B">
            <w:pPr>
              <w:spacing w:line="240" w:lineRule="auto"/>
              <w:rPr>
                <w:rFonts w:hint="default"/>
              </w:rPr>
            </w:pPr>
            <w:r>
              <w:rPr>
                <w:rFonts w:hint="default"/>
              </w:rPr>
              <w:t xml:space="preserve">        REFERENCES Orders(Order_ID)</w:t>
            </w:r>
          </w:p>
          <w:p w14:paraId="0F8F3EFD">
            <w:pPr>
              <w:spacing w:line="240" w:lineRule="auto"/>
              <w:rPr>
                <w:rFonts w:hint="default"/>
              </w:rPr>
            </w:pPr>
            <w:r>
              <w:rPr>
                <w:rFonts w:hint="default"/>
              </w:rPr>
              <w:t>);</w:t>
            </w:r>
          </w:p>
          <w:p w14:paraId="435F505A">
            <w:pPr>
              <w:spacing w:line="240" w:lineRule="auto"/>
              <w:rPr>
                <w:rFonts w:hint="default"/>
              </w:rPr>
            </w:pPr>
          </w:p>
          <w:p w14:paraId="0B359954">
            <w:pPr>
              <w:spacing w:line="240" w:lineRule="auto"/>
              <w:rPr>
                <w:rFonts w:hint="default"/>
              </w:rPr>
            </w:pPr>
          </w:p>
          <w:p w14:paraId="27AABD04">
            <w:pPr>
              <w:spacing w:line="240" w:lineRule="auto"/>
              <w:rPr>
                <w:rFonts w:hint="default"/>
              </w:rPr>
            </w:pPr>
            <w:r>
              <w:rPr>
                <w:rFonts w:hint="default"/>
              </w:rPr>
              <w:t>-- INSERT DATA</w:t>
            </w:r>
          </w:p>
          <w:p w14:paraId="48FC5D1D">
            <w:pPr>
              <w:spacing w:line="240" w:lineRule="auto"/>
              <w:rPr>
                <w:rFonts w:hint="default"/>
              </w:rPr>
            </w:pPr>
          </w:p>
          <w:p w14:paraId="0B2113F5">
            <w:pPr>
              <w:spacing w:line="240" w:lineRule="auto"/>
              <w:rPr>
                <w:rFonts w:hint="default"/>
              </w:rPr>
            </w:pPr>
            <w:r>
              <w:rPr>
                <w:rFonts w:hint="default"/>
              </w:rPr>
              <w:t>INSERT INTO Customer</w:t>
            </w:r>
          </w:p>
          <w:p w14:paraId="78746CE9">
            <w:pPr>
              <w:spacing w:line="240" w:lineRule="auto"/>
              <w:rPr>
                <w:rFonts w:hint="default"/>
              </w:rPr>
            </w:pPr>
            <w:r>
              <w:rPr>
                <w:rFonts w:hint="default"/>
              </w:rPr>
              <w:t>VALUES</w:t>
            </w:r>
          </w:p>
          <w:p w14:paraId="6167E9A5">
            <w:pPr>
              <w:spacing w:line="240" w:lineRule="auto"/>
              <w:rPr>
                <w:rFonts w:hint="default"/>
              </w:rPr>
            </w:pPr>
            <w:r>
              <w:rPr>
                <w:rFonts w:hint="default"/>
              </w:rPr>
              <w:t>(1, 'Anusha', 'anusha@gmail.com', '9876543210', 'Andhra Pradesh'),</w:t>
            </w:r>
          </w:p>
          <w:p w14:paraId="09489527">
            <w:pPr>
              <w:spacing w:line="240" w:lineRule="auto"/>
              <w:rPr>
                <w:rFonts w:hint="default"/>
              </w:rPr>
            </w:pPr>
            <w:r>
              <w:rPr>
                <w:rFonts w:hint="default"/>
              </w:rPr>
              <w:t>(2, 'Rahul', 'rahul@gmail.com', '9876543211', 'Hyderabad'),</w:t>
            </w:r>
          </w:p>
          <w:p w14:paraId="73738C69">
            <w:pPr>
              <w:spacing w:line="240" w:lineRule="auto"/>
              <w:rPr>
                <w:rFonts w:hint="default"/>
              </w:rPr>
            </w:pPr>
            <w:r>
              <w:rPr>
                <w:rFonts w:hint="default"/>
              </w:rPr>
              <w:t>(3, 'Sneha', 'sneha@gmail.com', '9876543212', 'Vijayawada'),</w:t>
            </w:r>
          </w:p>
          <w:p w14:paraId="6BD8AEF7">
            <w:pPr>
              <w:spacing w:line="240" w:lineRule="auto"/>
              <w:rPr>
                <w:rFonts w:hint="default"/>
              </w:rPr>
            </w:pPr>
            <w:r>
              <w:rPr>
                <w:rFonts w:hint="default"/>
              </w:rPr>
              <w:t>(4, 'Kiran', 'kiran@gmail.com', '9876543213', 'Visakhapatnam'),</w:t>
            </w:r>
          </w:p>
          <w:p w14:paraId="4ADFFD99">
            <w:pPr>
              <w:spacing w:line="240" w:lineRule="auto"/>
              <w:rPr>
                <w:rFonts w:hint="default"/>
              </w:rPr>
            </w:pPr>
            <w:r>
              <w:rPr>
                <w:rFonts w:hint="default"/>
              </w:rPr>
              <w:t>(5, 'Priya', 'priya@gmail.com', '9876543214', 'Guntur');</w:t>
            </w:r>
          </w:p>
          <w:p w14:paraId="0A0942F3">
            <w:pPr>
              <w:spacing w:line="240" w:lineRule="auto"/>
              <w:rPr>
                <w:rFonts w:hint="default"/>
              </w:rPr>
            </w:pPr>
          </w:p>
          <w:p w14:paraId="2607C3AB">
            <w:pPr>
              <w:spacing w:line="240" w:lineRule="auto"/>
              <w:rPr>
                <w:rFonts w:hint="default"/>
              </w:rPr>
            </w:pPr>
            <w:r>
              <w:rPr>
                <w:rFonts w:hint="default"/>
              </w:rPr>
              <w:t>INSERT INTO Product</w:t>
            </w:r>
          </w:p>
          <w:p w14:paraId="3609B70F">
            <w:pPr>
              <w:spacing w:line="240" w:lineRule="auto"/>
              <w:rPr>
                <w:rFonts w:hint="default"/>
              </w:rPr>
            </w:pPr>
            <w:r>
              <w:rPr>
                <w:rFonts w:hint="default"/>
              </w:rPr>
              <w:t>VALUES</w:t>
            </w:r>
          </w:p>
          <w:p w14:paraId="64B31ECE">
            <w:pPr>
              <w:spacing w:line="240" w:lineRule="auto"/>
              <w:rPr>
                <w:rFonts w:hint="default"/>
              </w:rPr>
            </w:pPr>
            <w:r>
              <w:rPr>
                <w:rFonts w:hint="default"/>
              </w:rPr>
              <w:t>(101, 'Laptop', 'Electronics', 55000.00, 10),</w:t>
            </w:r>
          </w:p>
          <w:p w14:paraId="469417B9">
            <w:pPr>
              <w:spacing w:line="240" w:lineRule="auto"/>
              <w:rPr>
                <w:rFonts w:hint="default"/>
              </w:rPr>
            </w:pPr>
            <w:r>
              <w:rPr>
                <w:rFonts w:hint="default"/>
              </w:rPr>
              <w:t>(102, 'Smartphone', 'Electronics', 25000.00, 20),</w:t>
            </w:r>
          </w:p>
          <w:p w14:paraId="1980F7C4">
            <w:pPr>
              <w:spacing w:line="240" w:lineRule="auto"/>
              <w:rPr>
                <w:rFonts w:hint="default"/>
              </w:rPr>
            </w:pPr>
            <w:r>
              <w:rPr>
                <w:rFonts w:hint="default"/>
              </w:rPr>
              <w:t>(103, 'Headphones', 'Accessories', 1500.00, 30),</w:t>
            </w:r>
          </w:p>
          <w:p w14:paraId="199B4BDA">
            <w:pPr>
              <w:spacing w:line="240" w:lineRule="auto"/>
              <w:rPr>
                <w:rFonts w:hint="default"/>
              </w:rPr>
            </w:pPr>
            <w:r>
              <w:rPr>
                <w:rFonts w:hint="default"/>
              </w:rPr>
              <w:t>(104, 'Keyboard', 'Accessories', 1200.00, 15),</w:t>
            </w:r>
          </w:p>
          <w:p w14:paraId="415CA6C8">
            <w:pPr>
              <w:spacing w:line="240" w:lineRule="auto"/>
              <w:rPr>
                <w:rFonts w:hint="default"/>
              </w:rPr>
            </w:pPr>
            <w:r>
              <w:rPr>
                <w:rFonts w:hint="default"/>
              </w:rPr>
              <w:t>(105, 'Mouse', 'Accessories', 800.00, 25);</w:t>
            </w:r>
          </w:p>
          <w:p w14:paraId="30E17C48">
            <w:pPr>
              <w:spacing w:line="240" w:lineRule="auto"/>
              <w:rPr>
                <w:rFonts w:hint="default"/>
              </w:rPr>
            </w:pPr>
          </w:p>
          <w:p w14:paraId="46242DEA">
            <w:pPr>
              <w:spacing w:line="240" w:lineRule="auto"/>
              <w:rPr>
                <w:rFonts w:hint="default"/>
              </w:rPr>
            </w:pPr>
            <w:r>
              <w:rPr>
                <w:rFonts w:hint="default"/>
              </w:rPr>
              <w:t>INSERT INTO Orders</w:t>
            </w:r>
          </w:p>
          <w:p w14:paraId="78A92FEE">
            <w:pPr>
              <w:spacing w:line="240" w:lineRule="auto"/>
              <w:rPr>
                <w:rFonts w:hint="default"/>
              </w:rPr>
            </w:pPr>
            <w:r>
              <w:rPr>
                <w:rFonts w:hint="default"/>
              </w:rPr>
              <w:t>VALUES</w:t>
            </w:r>
          </w:p>
          <w:p w14:paraId="56A8893B">
            <w:pPr>
              <w:spacing w:line="240" w:lineRule="auto"/>
              <w:rPr>
                <w:rFonts w:hint="default"/>
              </w:rPr>
            </w:pPr>
            <w:r>
              <w:rPr>
                <w:rFonts w:hint="default"/>
              </w:rPr>
              <w:t>('O101', 1, '2026-09-01', 'Delivered', 55000.00),</w:t>
            </w:r>
          </w:p>
          <w:p w14:paraId="2BE1CA55">
            <w:pPr>
              <w:spacing w:line="240" w:lineRule="auto"/>
              <w:rPr>
                <w:rFonts w:hint="default"/>
              </w:rPr>
            </w:pPr>
            <w:r>
              <w:rPr>
                <w:rFonts w:hint="default"/>
              </w:rPr>
              <w:t>('O102', 2, '2026-09-02', 'Pending', 25000.00),</w:t>
            </w:r>
          </w:p>
          <w:p w14:paraId="0B14A1C0">
            <w:pPr>
              <w:spacing w:line="240" w:lineRule="auto"/>
              <w:rPr>
                <w:rFonts w:hint="default"/>
              </w:rPr>
            </w:pPr>
            <w:r>
              <w:rPr>
                <w:rFonts w:hint="default"/>
              </w:rPr>
              <w:t>('O103', 3, '2026-09-03', 'Shipped', 1500.00),</w:t>
            </w:r>
          </w:p>
          <w:p w14:paraId="54AB2C1B">
            <w:pPr>
              <w:spacing w:line="240" w:lineRule="auto"/>
              <w:rPr>
                <w:rFonts w:hint="default"/>
              </w:rPr>
            </w:pPr>
            <w:r>
              <w:rPr>
                <w:rFonts w:hint="default"/>
              </w:rPr>
              <w:t>('O104', 1, '2026-09-04', 'Delivered', 1200.00),</w:t>
            </w:r>
          </w:p>
          <w:p w14:paraId="5E8765F4">
            <w:pPr>
              <w:spacing w:line="240" w:lineRule="auto"/>
              <w:rPr>
                <w:rFonts w:hint="default"/>
              </w:rPr>
            </w:pPr>
            <w:r>
              <w:rPr>
                <w:rFonts w:hint="default"/>
              </w:rPr>
              <w:t>('O105', 4, '2026-09-05', 'Pending', 800.00);</w:t>
            </w:r>
          </w:p>
          <w:p w14:paraId="488FD990">
            <w:pPr>
              <w:spacing w:line="240" w:lineRule="auto"/>
              <w:rPr>
                <w:rFonts w:hint="default"/>
              </w:rPr>
            </w:pPr>
          </w:p>
          <w:p w14:paraId="5995C100">
            <w:pPr>
              <w:spacing w:line="240" w:lineRule="auto"/>
              <w:rPr>
                <w:rFonts w:hint="default"/>
              </w:rPr>
            </w:pPr>
            <w:r>
              <w:rPr>
                <w:rFonts w:hint="default"/>
              </w:rPr>
              <w:t>INSERT INTO Order_Item</w:t>
            </w:r>
          </w:p>
          <w:p w14:paraId="452EF464">
            <w:pPr>
              <w:spacing w:line="240" w:lineRule="auto"/>
              <w:rPr>
                <w:rFonts w:hint="default"/>
              </w:rPr>
            </w:pPr>
            <w:r>
              <w:rPr>
                <w:rFonts w:hint="default"/>
              </w:rPr>
              <w:t>VALUES</w:t>
            </w:r>
          </w:p>
          <w:p w14:paraId="42D0E70F">
            <w:pPr>
              <w:spacing w:line="240" w:lineRule="auto"/>
              <w:rPr>
                <w:rFonts w:hint="default"/>
              </w:rPr>
            </w:pPr>
            <w:r>
              <w:rPr>
                <w:rFonts w:hint="default"/>
              </w:rPr>
              <w:t>(1, 'O101', 101, 1, 55000.00),</w:t>
            </w:r>
          </w:p>
          <w:p w14:paraId="4B7F5521">
            <w:pPr>
              <w:spacing w:line="240" w:lineRule="auto"/>
              <w:rPr>
                <w:rFonts w:hint="default"/>
              </w:rPr>
            </w:pPr>
            <w:r>
              <w:rPr>
                <w:rFonts w:hint="default"/>
              </w:rPr>
              <w:t>(2, 'O102', 102, 1, 25000.00),</w:t>
            </w:r>
          </w:p>
          <w:p w14:paraId="79FD200A">
            <w:pPr>
              <w:spacing w:line="240" w:lineRule="auto"/>
              <w:rPr>
                <w:rFonts w:hint="default"/>
              </w:rPr>
            </w:pPr>
            <w:r>
              <w:rPr>
                <w:rFonts w:hint="default"/>
              </w:rPr>
              <w:t>(3, 'O103', 103, 1, 1500.00),</w:t>
            </w:r>
          </w:p>
          <w:p w14:paraId="41824CE6">
            <w:pPr>
              <w:spacing w:line="240" w:lineRule="auto"/>
              <w:rPr>
                <w:rFonts w:hint="default"/>
              </w:rPr>
            </w:pPr>
            <w:r>
              <w:rPr>
                <w:rFonts w:hint="default"/>
              </w:rPr>
              <w:t>(4, 'O104', 104, 1, 1200.00),</w:t>
            </w:r>
          </w:p>
          <w:p w14:paraId="4EEC6ED7">
            <w:pPr>
              <w:spacing w:line="240" w:lineRule="auto"/>
              <w:rPr>
                <w:rFonts w:hint="default"/>
              </w:rPr>
            </w:pPr>
            <w:r>
              <w:rPr>
                <w:rFonts w:hint="default"/>
              </w:rPr>
              <w:t>(5, 'O105', 105, 1, 800.00);</w:t>
            </w:r>
          </w:p>
          <w:p w14:paraId="1531A5E9">
            <w:pPr>
              <w:spacing w:line="240" w:lineRule="auto"/>
              <w:rPr>
                <w:rFonts w:hint="default"/>
              </w:rPr>
            </w:pPr>
          </w:p>
          <w:p w14:paraId="5A112FB5">
            <w:pPr>
              <w:spacing w:line="240" w:lineRule="auto"/>
              <w:rPr>
                <w:rFonts w:hint="default"/>
              </w:rPr>
            </w:pPr>
            <w:r>
              <w:rPr>
                <w:rFonts w:hint="default"/>
              </w:rPr>
              <w:t>INSERT INTO Payment</w:t>
            </w:r>
          </w:p>
          <w:p w14:paraId="4181B8E0">
            <w:pPr>
              <w:spacing w:line="240" w:lineRule="auto"/>
              <w:rPr>
                <w:rFonts w:hint="default"/>
              </w:rPr>
            </w:pPr>
            <w:r>
              <w:rPr>
                <w:rFonts w:hint="default"/>
              </w:rPr>
              <w:t>VALUES</w:t>
            </w:r>
          </w:p>
          <w:p w14:paraId="652E0F6C">
            <w:pPr>
              <w:spacing w:line="240" w:lineRule="auto"/>
              <w:rPr>
                <w:rFonts w:hint="default"/>
              </w:rPr>
            </w:pPr>
            <w:r>
              <w:rPr>
                <w:rFonts w:hint="default"/>
              </w:rPr>
              <w:t>(501, 'O101', 'UPI', 55000.00, 'Paid'),</w:t>
            </w:r>
          </w:p>
          <w:p w14:paraId="57E4E219">
            <w:pPr>
              <w:spacing w:line="240" w:lineRule="auto"/>
              <w:rPr>
                <w:rFonts w:hint="default"/>
              </w:rPr>
            </w:pPr>
            <w:r>
              <w:rPr>
                <w:rFonts w:hint="default"/>
              </w:rPr>
              <w:t>(502, 'O102', 'Card', 25000.00, 'Pending'),</w:t>
            </w:r>
          </w:p>
          <w:p w14:paraId="10BA3103">
            <w:pPr>
              <w:spacing w:line="240" w:lineRule="auto"/>
              <w:rPr>
                <w:rFonts w:hint="default"/>
              </w:rPr>
            </w:pPr>
            <w:r>
              <w:rPr>
                <w:rFonts w:hint="default"/>
              </w:rPr>
              <w:t>(503, 'O103', 'Cash', 1500.00, 'Paid'),</w:t>
            </w:r>
          </w:p>
          <w:p w14:paraId="67959CD2">
            <w:pPr>
              <w:spacing w:line="240" w:lineRule="auto"/>
              <w:rPr>
                <w:rFonts w:hint="default"/>
              </w:rPr>
            </w:pPr>
            <w:r>
              <w:rPr>
                <w:rFonts w:hint="default"/>
              </w:rPr>
              <w:t>(504, 'O104', 'UPI', 1200.00, 'Paid'),</w:t>
            </w:r>
          </w:p>
          <w:p w14:paraId="3B7BA84A">
            <w:pPr>
              <w:spacing w:line="240" w:lineRule="auto"/>
              <w:rPr>
                <w:rFonts w:hint="default"/>
              </w:rPr>
            </w:pPr>
            <w:r>
              <w:rPr>
                <w:rFonts w:hint="default"/>
              </w:rPr>
              <w:t>(505, 'O105', 'Card', 800.00, 'Pending');</w:t>
            </w:r>
          </w:p>
          <w:p w14:paraId="3BF70BF8">
            <w:pPr>
              <w:spacing w:line="240" w:lineRule="auto"/>
              <w:rPr>
                <w:rFonts w:hint="default"/>
              </w:rPr>
            </w:pPr>
          </w:p>
          <w:p w14:paraId="64C12933">
            <w:pPr>
              <w:spacing w:line="240" w:lineRule="auto"/>
              <w:rPr>
                <w:rFonts w:hint="default"/>
              </w:rPr>
            </w:pPr>
            <w:r>
              <w:rPr>
                <w:rFonts w:hint="default"/>
              </w:rPr>
              <w:t>INSERT INTO Shipment</w:t>
            </w:r>
          </w:p>
          <w:p w14:paraId="0D7F9149">
            <w:pPr>
              <w:spacing w:line="240" w:lineRule="auto"/>
              <w:rPr>
                <w:rFonts w:hint="default"/>
              </w:rPr>
            </w:pPr>
            <w:r>
              <w:rPr>
                <w:rFonts w:hint="default"/>
              </w:rPr>
              <w:t>VALUES</w:t>
            </w:r>
          </w:p>
          <w:p w14:paraId="279894AE">
            <w:pPr>
              <w:spacing w:line="240" w:lineRule="auto"/>
              <w:rPr>
                <w:rFonts w:hint="default"/>
              </w:rPr>
            </w:pPr>
            <w:r>
              <w:rPr>
                <w:rFonts w:hint="default"/>
              </w:rPr>
              <w:t>(601, 'O101', 'Andhra Pradesh', 'DTDC', 'TRK1001', 'Delivered'),</w:t>
            </w:r>
          </w:p>
          <w:p w14:paraId="6AC76259">
            <w:pPr>
              <w:spacing w:line="240" w:lineRule="auto"/>
              <w:rPr>
                <w:rFonts w:hint="default"/>
              </w:rPr>
            </w:pPr>
            <w:r>
              <w:rPr>
                <w:rFonts w:hint="default"/>
              </w:rPr>
              <w:t>(602, 'O102', 'Hyderabad', 'BlueDart', 'TRK1002', 'Pending'),</w:t>
            </w:r>
          </w:p>
          <w:p w14:paraId="4CBD8F22">
            <w:pPr>
              <w:spacing w:line="240" w:lineRule="auto"/>
              <w:rPr>
                <w:rFonts w:hint="default"/>
              </w:rPr>
            </w:pPr>
            <w:r>
              <w:rPr>
                <w:rFonts w:hint="default"/>
              </w:rPr>
              <w:t>(603, 'O103', 'Vijayawada', 'DTDC', 'TRK1003', 'Shipped'),</w:t>
            </w:r>
          </w:p>
          <w:p w14:paraId="51D96A0B">
            <w:pPr>
              <w:spacing w:line="240" w:lineRule="auto"/>
              <w:rPr>
                <w:rFonts w:hint="default"/>
              </w:rPr>
            </w:pPr>
            <w:r>
              <w:rPr>
                <w:rFonts w:hint="default"/>
              </w:rPr>
              <w:t>(604, 'O104', 'Andhra Pradesh', 'BlueDart', 'TRK1004', 'Delivered'),</w:t>
            </w:r>
          </w:p>
          <w:p w14:paraId="27518F3D">
            <w:pPr>
              <w:spacing w:line="240" w:lineRule="auto"/>
              <w:rPr>
                <w:rFonts w:hint="default"/>
              </w:rPr>
            </w:pPr>
            <w:r>
              <w:rPr>
                <w:rFonts w:hint="default"/>
              </w:rPr>
              <w:t>(605, 'O105', 'Visakhapatnam', 'DTDC', 'TRK1005', 'Pending');</w:t>
            </w:r>
          </w:p>
          <w:p w14:paraId="75D3CEC7">
            <w:pPr>
              <w:spacing w:line="240" w:lineRule="auto"/>
              <w:rPr>
                <w:rFonts w:hint="default"/>
              </w:rPr>
            </w:pPr>
          </w:p>
          <w:p w14:paraId="71E22960">
            <w:pPr>
              <w:spacing w:line="240" w:lineRule="auto"/>
              <w:rPr>
                <w:rFonts w:hint="default"/>
              </w:rPr>
            </w:pPr>
          </w:p>
          <w:p w14:paraId="56402FAF">
            <w:pPr>
              <w:spacing w:line="240" w:lineRule="auto"/>
              <w:rPr>
                <w:rFonts w:hint="default"/>
              </w:rPr>
            </w:pPr>
            <w:r>
              <w:rPr>
                <w:rFonts w:hint="default"/>
              </w:rPr>
              <w:t>-- BASIC SELECT QUERIES</w:t>
            </w:r>
          </w:p>
          <w:p w14:paraId="7DEBA577">
            <w:pPr>
              <w:spacing w:line="240" w:lineRule="auto"/>
              <w:rPr>
                <w:rFonts w:hint="default"/>
              </w:rPr>
            </w:pPr>
          </w:p>
          <w:p w14:paraId="147AF60B">
            <w:pPr>
              <w:spacing w:line="240" w:lineRule="auto"/>
              <w:rPr>
                <w:rFonts w:hint="default"/>
              </w:rPr>
            </w:pPr>
            <w:r>
              <w:rPr>
                <w:rFonts w:hint="default"/>
              </w:rPr>
              <w:t>SELECT * FROM Customer;</w:t>
            </w:r>
          </w:p>
          <w:p w14:paraId="439EC51A">
            <w:pPr>
              <w:spacing w:line="240" w:lineRule="auto"/>
              <w:rPr>
                <w:rFonts w:hint="default"/>
              </w:rPr>
            </w:pPr>
            <w:r>
              <w:rPr>
                <w:rFonts w:hint="default"/>
              </w:rPr>
              <w:t>SELECT * FROM Product;</w:t>
            </w:r>
          </w:p>
          <w:p w14:paraId="61864D49">
            <w:pPr>
              <w:spacing w:line="240" w:lineRule="auto"/>
              <w:rPr>
                <w:rFonts w:hint="default"/>
              </w:rPr>
            </w:pPr>
            <w:r>
              <w:rPr>
                <w:rFonts w:hint="default"/>
              </w:rPr>
              <w:t>SELECT * FROM Orders;</w:t>
            </w:r>
          </w:p>
          <w:p w14:paraId="73EB97E7">
            <w:pPr>
              <w:spacing w:line="240" w:lineRule="auto"/>
              <w:rPr>
                <w:rFonts w:hint="default"/>
              </w:rPr>
            </w:pPr>
            <w:r>
              <w:rPr>
                <w:rFonts w:hint="default"/>
              </w:rPr>
              <w:t>SELECT * FROM Order_Item;</w:t>
            </w:r>
          </w:p>
          <w:p w14:paraId="0AF3D26A">
            <w:pPr>
              <w:spacing w:line="240" w:lineRule="auto"/>
              <w:rPr>
                <w:rFonts w:hint="default"/>
              </w:rPr>
            </w:pPr>
            <w:r>
              <w:rPr>
                <w:rFonts w:hint="default"/>
              </w:rPr>
              <w:t>SELECT * FROM Payment;</w:t>
            </w:r>
          </w:p>
          <w:p w14:paraId="6CD674E8">
            <w:pPr>
              <w:spacing w:line="240" w:lineRule="auto"/>
              <w:rPr>
                <w:rFonts w:hint="default"/>
              </w:rPr>
            </w:pPr>
            <w:r>
              <w:rPr>
                <w:rFonts w:hint="default"/>
              </w:rPr>
              <w:t>SELECT * FROM Shipment;</w:t>
            </w:r>
          </w:p>
          <w:p w14:paraId="74CBBF7F">
            <w:pPr>
              <w:spacing w:line="240" w:lineRule="auto"/>
              <w:rPr>
                <w:rFonts w:hint="default"/>
              </w:rPr>
            </w:pPr>
          </w:p>
          <w:p w14:paraId="322D78AF">
            <w:pPr>
              <w:spacing w:line="240" w:lineRule="auto"/>
              <w:rPr>
                <w:rFonts w:hint="default"/>
              </w:rPr>
            </w:pPr>
          </w:p>
          <w:p w14:paraId="61E025C1">
            <w:pPr>
              <w:spacing w:line="240" w:lineRule="auto"/>
              <w:rPr>
                <w:rFonts w:hint="default"/>
              </w:rPr>
            </w:pPr>
            <w:r>
              <w:rPr>
                <w:rFonts w:hint="default"/>
              </w:rPr>
              <w:t>-- WHERE QUERY</w:t>
            </w:r>
          </w:p>
          <w:p w14:paraId="40F4B681">
            <w:pPr>
              <w:spacing w:line="240" w:lineRule="auto"/>
              <w:rPr>
                <w:rFonts w:hint="default"/>
              </w:rPr>
            </w:pPr>
          </w:p>
          <w:p w14:paraId="2A05C3DF">
            <w:pPr>
              <w:spacing w:line="240" w:lineRule="auto"/>
              <w:rPr>
                <w:rFonts w:hint="default"/>
              </w:rPr>
            </w:pPr>
            <w:r>
              <w:rPr>
                <w:rFonts w:hint="default"/>
              </w:rPr>
              <w:t>SELECT *</w:t>
            </w:r>
          </w:p>
          <w:p w14:paraId="28361E51">
            <w:pPr>
              <w:spacing w:line="240" w:lineRule="auto"/>
              <w:rPr>
                <w:rFonts w:hint="default"/>
              </w:rPr>
            </w:pPr>
            <w:r>
              <w:rPr>
                <w:rFonts w:hint="default"/>
              </w:rPr>
              <w:t>FROM Product</w:t>
            </w:r>
          </w:p>
          <w:p w14:paraId="2D6F7E41">
            <w:pPr>
              <w:spacing w:line="240" w:lineRule="auto"/>
              <w:rPr>
                <w:rFonts w:hint="default"/>
              </w:rPr>
            </w:pPr>
            <w:r>
              <w:rPr>
                <w:rFonts w:hint="default"/>
              </w:rPr>
              <w:t>WHERE Stock_Qty &lt; 20;</w:t>
            </w:r>
          </w:p>
          <w:p w14:paraId="1FE76253">
            <w:pPr>
              <w:spacing w:line="240" w:lineRule="auto"/>
              <w:rPr>
                <w:rFonts w:hint="default"/>
              </w:rPr>
            </w:pPr>
          </w:p>
          <w:p w14:paraId="34C915C3">
            <w:pPr>
              <w:spacing w:line="240" w:lineRule="auto"/>
              <w:rPr>
                <w:rFonts w:hint="default"/>
              </w:rPr>
            </w:pPr>
            <w:r>
              <w:rPr>
                <w:rFonts w:hint="default"/>
              </w:rPr>
              <w:t>SELECT *</w:t>
            </w:r>
          </w:p>
          <w:p w14:paraId="2382BE7A">
            <w:pPr>
              <w:spacing w:line="240" w:lineRule="auto"/>
              <w:rPr>
                <w:rFonts w:hint="default"/>
              </w:rPr>
            </w:pPr>
            <w:r>
              <w:rPr>
                <w:rFonts w:hint="default"/>
              </w:rPr>
              <w:t>FROM Orders</w:t>
            </w:r>
          </w:p>
          <w:p w14:paraId="05E4B304">
            <w:pPr>
              <w:spacing w:line="240" w:lineRule="auto"/>
              <w:rPr>
                <w:rFonts w:hint="default"/>
              </w:rPr>
            </w:pPr>
            <w:r>
              <w:rPr>
                <w:rFonts w:hint="default"/>
              </w:rPr>
              <w:t>WHERE Status = 'Delivered';</w:t>
            </w:r>
          </w:p>
          <w:p w14:paraId="5EC4AF5C">
            <w:pPr>
              <w:spacing w:line="240" w:lineRule="auto"/>
              <w:rPr>
                <w:rFonts w:hint="default"/>
              </w:rPr>
            </w:pPr>
          </w:p>
          <w:p w14:paraId="2E00C169">
            <w:pPr>
              <w:spacing w:line="240" w:lineRule="auto"/>
              <w:rPr>
                <w:rFonts w:hint="default"/>
              </w:rPr>
            </w:pPr>
          </w:p>
          <w:p w14:paraId="30A23395">
            <w:pPr>
              <w:spacing w:line="240" w:lineRule="auto"/>
              <w:rPr>
                <w:rFonts w:hint="default"/>
              </w:rPr>
            </w:pPr>
            <w:r>
              <w:rPr>
                <w:rFonts w:hint="default"/>
              </w:rPr>
              <w:t>-- JOIN QUERY</w:t>
            </w:r>
          </w:p>
          <w:p w14:paraId="5761C0B7">
            <w:pPr>
              <w:spacing w:line="240" w:lineRule="auto"/>
              <w:rPr>
                <w:rFonts w:hint="default"/>
              </w:rPr>
            </w:pPr>
          </w:p>
          <w:p w14:paraId="4F1F6756">
            <w:pPr>
              <w:spacing w:line="240" w:lineRule="auto"/>
              <w:rPr>
                <w:rFonts w:hint="default"/>
              </w:rPr>
            </w:pPr>
            <w:r>
              <w:rPr>
                <w:rFonts w:hint="default"/>
              </w:rPr>
              <w:t>SELECT</w:t>
            </w:r>
          </w:p>
          <w:p w14:paraId="1D0CA5D3">
            <w:pPr>
              <w:spacing w:line="240" w:lineRule="auto"/>
              <w:rPr>
                <w:rFonts w:hint="default"/>
              </w:rPr>
            </w:pPr>
            <w:r>
              <w:rPr>
                <w:rFonts w:hint="default"/>
              </w:rPr>
              <w:t xml:space="preserve">    C.Name AS Customer_Name,</w:t>
            </w:r>
          </w:p>
          <w:p w14:paraId="56437482">
            <w:pPr>
              <w:spacing w:line="240" w:lineRule="auto"/>
              <w:rPr>
                <w:rFonts w:hint="default"/>
              </w:rPr>
            </w:pPr>
            <w:r>
              <w:rPr>
                <w:rFonts w:hint="default"/>
              </w:rPr>
              <w:t xml:space="preserve">    O.Order_ID,</w:t>
            </w:r>
          </w:p>
          <w:p w14:paraId="55B81A41">
            <w:pPr>
              <w:spacing w:line="240" w:lineRule="auto"/>
              <w:rPr>
                <w:rFonts w:hint="default"/>
              </w:rPr>
            </w:pPr>
            <w:r>
              <w:rPr>
                <w:rFonts w:hint="default"/>
              </w:rPr>
              <w:t xml:space="preserve">    O.Order_Date,</w:t>
            </w:r>
          </w:p>
          <w:p w14:paraId="1C04A517">
            <w:pPr>
              <w:spacing w:line="240" w:lineRule="auto"/>
              <w:rPr>
                <w:rFonts w:hint="default"/>
              </w:rPr>
            </w:pPr>
            <w:r>
              <w:rPr>
                <w:rFonts w:hint="default"/>
              </w:rPr>
              <w:t xml:space="preserve">    O.Status,</w:t>
            </w:r>
          </w:p>
          <w:p w14:paraId="6E3BC7C6">
            <w:pPr>
              <w:spacing w:line="240" w:lineRule="auto"/>
              <w:rPr>
                <w:rFonts w:hint="default"/>
              </w:rPr>
            </w:pPr>
            <w:r>
              <w:rPr>
                <w:rFonts w:hint="default"/>
              </w:rPr>
              <w:t xml:space="preserve">    O.Total_Amount</w:t>
            </w:r>
          </w:p>
          <w:p w14:paraId="7382BBD0">
            <w:pPr>
              <w:spacing w:line="240" w:lineRule="auto"/>
              <w:rPr>
                <w:rFonts w:hint="default"/>
              </w:rPr>
            </w:pPr>
            <w:r>
              <w:rPr>
                <w:rFonts w:hint="default"/>
              </w:rPr>
              <w:t>FROM Customer C</w:t>
            </w:r>
          </w:p>
          <w:p w14:paraId="51DBCC5C">
            <w:pPr>
              <w:spacing w:line="240" w:lineRule="auto"/>
              <w:rPr>
                <w:rFonts w:hint="default"/>
              </w:rPr>
            </w:pPr>
            <w:r>
              <w:rPr>
                <w:rFonts w:hint="default"/>
              </w:rPr>
              <w:t>INNER JOIN Orders O</w:t>
            </w:r>
          </w:p>
          <w:p w14:paraId="04383F84">
            <w:pPr>
              <w:spacing w:line="240" w:lineRule="auto"/>
              <w:rPr>
                <w:rFonts w:hint="default"/>
              </w:rPr>
            </w:pPr>
            <w:r>
              <w:rPr>
                <w:rFonts w:hint="default"/>
              </w:rPr>
              <w:t>ON C.Customer_ID = O.Customer_ID;</w:t>
            </w:r>
          </w:p>
          <w:p w14:paraId="473F71D3">
            <w:pPr>
              <w:spacing w:line="240" w:lineRule="auto"/>
              <w:rPr>
                <w:rFonts w:hint="default"/>
              </w:rPr>
            </w:pPr>
          </w:p>
          <w:p w14:paraId="25B29F48">
            <w:pPr>
              <w:spacing w:line="240" w:lineRule="auto"/>
              <w:rPr>
                <w:rFonts w:hint="default"/>
              </w:rPr>
            </w:pPr>
          </w:p>
          <w:p w14:paraId="06DB93AC">
            <w:pPr>
              <w:spacing w:line="240" w:lineRule="auto"/>
              <w:rPr>
                <w:rFonts w:hint="default"/>
              </w:rPr>
            </w:pPr>
            <w:r>
              <w:rPr>
                <w:rFonts w:hint="default"/>
              </w:rPr>
              <w:t>SELECT</w:t>
            </w:r>
          </w:p>
          <w:p w14:paraId="6D57ED88">
            <w:pPr>
              <w:spacing w:line="240" w:lineRule="auto"/>
              <w:rPr>
                <w:rFonts w:hint="default"/>
              </w:rPr>
            </w:pPr>
            <w:r>
              <w:rPr>
                <w:rFonts w:hint="default"/>
              </w:rPr>
              <w:t xml:space="preserve">    O.Order_ID,</w:t>
            </w:r>
          </w:p>
          <w:p w14:paraId="266AE952">
            <w:pPr>
              <w:spacing w:line="240" w:lineRule="auto"/>
              <w:rPr>
                <w:rFonts w:hint="default"/>
              </w:rPr>
            </w:pPr>
            <w:r>
              <w:rPr>
                <w:rFonts w:hint="default"/>
              </w:rPr>
              <w:t xml:space="preserve">    P.Name AS Product_Name,</w:t>
            </w:r>
          </w:p>
          <w:p w14:paraId="4E27B221">
            <w:pPr>
              <w:spacing w:line="240" w:lineRule="auto"/>
              <w:rPr>
                <w:rFonts w:hint="default"/>
              </w:rPr>
            </w:pPr>
            <w:r>
              <w:rPr>
                <w:rFonts w:hint="default"/>
              </w:rPr>
              <w:t xml:space="preserve">    OI.Quantity,</w:t>
            </w:r>
          </w:p>
          <w:p w14:paraId="495D0734">
            <w:pPr>
              <w:spacing w:line="240" w:lineRule="auto"/>
              <w:rPr>
                <w:rFonts w:hint="default"/>
              </w:rPr>
            </w:pPr>
            <w:r>
              <w:rPr>
                <w:rFonts w:hint="default"/>
              </w:rPr>
              <w:t xml:space="preserve">    OI.Unit_Price</w:t>
            </w:r>
          </w:p>
          <w:p w14:paraId="188D3007">
            <w:pPr>
              <w:spacing w:line="240" w:lineRule="auto"/>
              <w:rPr>
                <w:rFonts w:hint="default"/>
              </w:rPr>
            </w:pPr>
            <w:r>
              <w:rPr>
                <w:rFonts w:hint="default"/>
              </w:rPr>
              <w:t>FROM Orders O</w:t>
            </w:r>
          </w:p>
          <w:p w14:paraId="17696EB4">
            <w:pPr>
              <w:spacing w:line="240" w:lineRule="auto"/>
              <w:rPr>
                <w:rFonts w:hint="default"/>
              </w:rPr>
            </w:pPr>
            <w:r>
              <w:rPr>
                <w:rFonts w:hint="default"/>
              </w:rPr>
              <w:t>INNER JOIN Order_Item OI</w:t>
            </w:r>
          </w:p>
          <w:p w14:paraId="79B631E6">
            <w:pPr>
              <w:spacing w:line="240" w:lineRule="auto"/>
              <w:rPr>
                <w:rFonts w:hint="default"/>
              </w:rPr>
            </w:pPr>
            <w:r>
              <w:rPr>
                <w:rFonts w:hint="default"/>
              </w:rPr>
              <w:t>ON O.Order_ID = OI.Order_ID</w:t>
            </w:r>
          </w:p>
          <w:p w14:paraId="6FF4FA09">
            <w:pPr>
              <w:spacing w:line="240" w:lineRule="auto"/>
              <w:rPr>
                <w:rFonts w:hint="default"/>
              </w:rPr>
            </w:pPr>
            <w:r>
              <w:rPr>
                <w:rFonts w:hint="default"/>
              </w:rPr>
              <w:t>INNER JOIN Product P</w:t>
            </w:r>
          </w:p>
          <w:p w14:paraId="7143BBF2">
            <w:pPr>
              <w:spacing w:line="240" w:lineRule="auto"/>
              <w:rPr>
                <w:rFonts w:hint="default"/>
              </w:rPr>
            </w:pPr>
            <w:r>
              <w:rPr>
                <w:rFonts w:hint="default"/>
              </w:rPr>
              <w:t>ON OI.Product_ID = P.Product_ID;</w:t>
            </w:r>
          </w:p>
          <w:p w14:paraId="5819FF79">
            <w:pPr>
              <w:spacing w:line="240" w:lineRule="auto"/>
              <w:rPr>
                <w:rFonts w:hint="default"/>
              </w:rPr>
            </w:pPr>
          </w:p>
          <w:p w14:paraId="743ADA3D">
            <w:pPr>
              <w:spacing w:line="240" w:lineRule="auto"/>
              <w:rPr>
                <w:rFonts w:hint="default"/>
              </w:rPr>
            </w:pPr>
          </w:p>
          <w:p w14:paraId="5C49893B">
            <w:pPr>
              <w:spacing w:line="240" w:lineRule="auto"/>
              <w:rPr>
                <w:rFonts w:hint="default"/>
              </w:rPr>
            </w:pPr>
            <w:r>
              <w:rPr>
                <w:rFonts w:hint="default"/>
              </w:rPr>
              <w:t>-- AGGREGATE QUERIES</w:t>
            </w:r>
          </w:p>
          <w:p w14:paraId="1AEC4F6D">
            <w:pPr>
              <w:spacing w:line="240" w:lineRule="auto"/>
              <w:rPr>
                <w:rFonts w:hint="default"/>
              </w:rPr>
            </w:pPr>
          </w:p>
          <w:p w14:paraId="080536B0">
            <w:pPr>
              <w:spacing w:line="240" w:lineRule="auto"/>
              <w:rPr>
                <w:rFonts w:hint="default"/>
              </w:rPr>
            </w:pPr>
            <w:r>
              <w:rPr>
                <w:rFonts w:hint="default"/>
              </w:rPr>
              <w:t>SELECT SUM(Total_Amount) AS Total_Order_Amount</w:t>
            </w:r>
          </w:p>
          <w:p w14:paraId="5D16672B">
            <w:pPr>
              <w:spacing w:line="240" w:lineRule="auto"/>
              <w:rPr>
                <w:rFonts w:hint="default"/>
              </w:rPr>
            </w:pPr>
            <w:r>
              <w:rPr>
                <w:rFonts w:hint="default"/>
              </w:rPr>
              <w:t>FROM Orders;</w:t>
            </w:r>
          </w:p>
          <w:p w14:paraId="046388AB">
            <w:pPr>
              <w:spacing w:line="240" w:lineRule="auto"/>
              <w:rPr>
                <w:rFonts w:hint="default"/>
              </w:rPr>
            </w:pPr>
          </w:p>
          <w:p w14:paraId="28C19853">
            <w:pPr>
              <w:spacing w:line="240" w:lineRule="auto"/>
              <w:rPr>
                <w:rFonts w:hint="default"/>
              </w:rPr>
            </w:pPr>
            <w:r>
              <w:rPr>
                <w:rFonts w:hint="default"/>
              </w:rPr>
              <w:t>SELECT MAX(Total_Amount) AS Highest_Order_Amount</w:t>
            </w:r>
          </w:p>
          <w:p w14:paraId="34831021">
            <w:pPr>
              <w:spacing w:line="240" w:lineRule="auto"/>
              <w:rPr>
                <w:rFonts w:hint="default"/>
              </w:rPr>
            </w:pPr>
            <w:r>
              <w:rPr>
                <w:rFonts w:hint="default"/>
              </w:rPr>
              <w:t>FROM Orders;</w:t>
            </w:r>
          </w:p>
          <w:p w14:paraId="410B4DAD">
            <w:pPr>
              <w:spacing w:line="240" w:lineRule="auto"/>
              <w:rPr>
                <w:rFonts w:hint="default"/>
              </w:rPr>
            </w:pPr>
          </w:p>
          <w:p w14:paraId="5164EEAC">
            <w:pPr>
              <w:spacing w:line="240" w:lineRule="auto"/>
              <w:rPr>
                <w:rFonts w:hint="default"/>
              </w:rPr>
            </w:pPr>
            <w:r>
              <w:rPr>
                <w:rFonts w:hint="default"/>
              </w:rPr>
              <w:t>SELECT</w:t>
            </w:r>
          </w:p>
          <w:p w14:paraId="7575395C">
            <w:pPr>
              <w:spacing w:line="240" w:lineRule="auto"/>
              <w:rPr>
                <w:rFonts w:hint="default"/>
              </w:rPr>
            </w:pPr>
            <w:r>
              <w:rPr>
                <w:rFonts w:hint="default"/>
              </w:rPr>
              <w:t xml:space="preserve">    Customer_ID,</w:t>
            </w:r>
          </w:p>
          <w:p w14:paraId="448D045A">
            <w:pPr>
              <w:spacing w:line="240" w:lineRule="auto"/>
              <w:rPr>
                <w:rFonts w:hint="default"/>
              </w:rPr>
            </w:pPr>
            <w:r>
              <w:rPr>
                <w:rFonts w:hint="default"/>
              </w:rPr>
              <w:t xml:space="preserve">    COUNT(Order_ID) AS Total_Orders</w:t>
            </w:r>
          </w:p>
          <w:p w14:paraId="086A067C">
            <w:pPr>
              <w:spacing w:line="240" w:lineRule="auto"/>
              <w:rPr>
                <w:rFonts w:hint="default"/>
              </w:rPr>
            </w:pPr>
            <w:r>
              <w:rPr>
                <w:rFonts w:hint="default"/>
              </w:rPr>
              <w:t>FROM Orders</w:t>
            </w:r>
          </w:p>
          <w:p w14:paraId="4F434212">
            <w:pPr>
              <w:spacing w:line="240" w:lineRule="auto"/>
              <w:rPr>
                <w:rFonts w:hint="default"/>
              </w:rPr>
            </w:pPr>
            <w:r>
              <w:rPr>
                <w:rFonts w:hint="default"/>
              </w:rPr>
              <w:t>GROUP BY Customer_ID;</w:t>
            </w:r>
          </w:p>
          <w:p w14:paraId="7099206B">
            <w:pPr>
              <w:spacing w:line="240" w:lineRule="auto"/>
              <w:rPr>
                <w:rFonts w:hint="default"/>
              </w:rPr>
            </w:pPr>
          </w:p>
          <w:p w14:paraId="7E185343">
            <w:pPr>
              <w:spacing w:line="240" w:lineRule="auto"/>
              <w:rPr>
                <w:rFonts w:hint="default"/>
              </w:rPr>
            </w:pPr>
          </w:p>
          <w:p w14:paraId="2F50A25B">
            <w:pPr>
              <w:spacing w:line="240" w:lineRule="auto"/>
              <w:rPr>
                <w:rFonts w:hint="default"/>
              </w:rPr>
            </w:pPr>
            <w:r>
              <w:rPr>
                <w:rFonts w:hint="default"/>
              </w:rPr>
              <w:t>-- UPDATE QUERY</w:t>
            </w:r>
          </w:p>
          <w:p w14:paraId="07D5E0FE">
            <w:pPr>
              <w:spacing w:line="240" w:lineRule="auto"/>
              <w:rPr>
                <w:rFonts w:hint="default"/>
              </w:rPr>
            </w:pPr>
          </w:p>
          <w:p w14:paraId="48CBBF5F">
            <w:pPr>
              <w:spacing w:line="240" w:lineRule="auto"/>
              <w:rPr>
                <w:rFonts w:hint="default"/>
              </w:rPr>
            </w:pPr>
            <w:r>
              <w:rPr>
                <w:rFonts w:hint="default"/>
              </w:rPr>
              <w:t>UPDATE Orders</w:t>
            </w:r>
          </w:p>
          <w:p w14:paraId="6A85B399">
            <w:pPr>
              <w:spacing w:line="240" w:lineRule="auto"/>
              <w:rPr>
                <w:rFonts w:hint="default"/>
              </w:rPr>
            </w:pPr>
            <w:r>
              <w:rPr>
                <w:rFonts w:hint="default"/>
              </w:rPr>
              <w:t>SET Status = 'Shipped'</w:t>
            </w:r>
          </w:p>
          <w:p w14:paraId="06B1C7F4">
            <w:pPr>
              <w:spacing w:line="240" w:lineRule="auto"/>
              <w:rPr>
                <w:rFonts w:hint="default"/>
              </w:rPr>
            </w:pPr>
            <w:r>
              <w:rPr>
                <w:rFonts w:hint="default"/>
              </w:rPr>
              <w:t>WHERE Order_ID = 'O102';</w:t>
            </w:r>
          </w:p>
          <w:p w14:paraId="66D079ED">
            <w:pPr>
              <w:spacing w:line="240" w:lineRule="auto"/>
              <w:rPr>
                <w:rFonts w:hint="default"/>
              </w:rPr>
            </w:pPr>
          </w:p>
          <w:p w14:paraId="55F371BE">
            <w:pPr>
              <w:spacing w:line="240" w:lineRule="auto"/>
              <w:rPr>
                <w:rFonts w:hint="default"/>
              </w:rPr>
            </w:pPr>
          </w:p>
          <w:p w14:paraId="5258606E">
            <w:pPr>
              <w:spacing w:line="240" w:lineRule="auto"/>
              <w:rPr>
                <w:rFonts w:hint="default"/>
              </w:rPr>
            </w:pPr>
            <w:r>
              <w:rPr>
                <w:rFonts w:hint="default"/>
              </w:rPr>
              <w:t>-- DELETE QUERY</w:t>
            </w:r>
          </w:p>
          <w:p w14:paraId="1E938365">
            <w:pPr>
              <w:spacing w:line="240" w:lineRule="auto"/>
              <w:rPr>
                <w:rFonts w:hint="default"/>
              </w:rPr>
            </w:pPr>
          </w:p>
          <w:p w14:paraId="54DF4111">
            <w:pPr>
              <w:spacing w:line="240" w:lineRule="auto"/>
              <w:rPr>
                <w:rFonts w:hint="default"/>
              </w:rPr>
            </w:pPr>
            <w:r>
              <w:rPr>
                <w:rFonts w:hint="default"/>
              </w:rPr>
              <w:t>DELETE FROM Shipment</w:t>
            </w:r>
          </w:p>
          <w:p w14:paraId="2934EFDD">
            <w:pPr>
              <w:spacing w:line="240" w:lineRule="auto"/>
              <w:rPr>
                <w:rFonts w:hint="default"/>
              </w:rPr>
            </w:pPr>
            <w:r>
              <w:rPr>
                <w:rFonts w:hint="default"/>
              </w:rPr>
              <w:t>WHERE Shipment_ID = 605;</w:t>
            </w:r>
          </w:p>
          <w:p w14:paraId="38E6AD98">
            <w:pPr>
              <w:spacing w:line="240" w:lineRule="auto"/>
              <w:rPr>
                <w:rFonts w:hint="default"/>
              </w:rPr>
            </w:pPr>
          </w:p>
          <w:p w14:paraId="157A9954">
            <w:pPr>
              <w:spacing w:line="240" w:lineRule="auto"/>
              <w:rPr>
                <w:rFonts w:hint="default"/>
              </w:rPr>
            </w:pPr>
          </w:p>
          <w:p w14:paraId="3B701F76">
            <w:pPr>
              <w:spacing w:line="240" w:lineRule="auto"/>
              <w:rPr>
                <w:rFonts w:hint="default"/>
              </w:rPr>
            </w:pPr>
            <w:r>
              <w:rPr>
                <w:rFonts w:hint="default"/>
              </w:rPr>
              <w:t>-- VIEW</w:t>
            </w:r>
          </w:p>
          <w:p w14:paraId="19FC2595">
            <w:pPr>
              <w:spacing w:line="240" w:lineRule="auto"/>
              <w:rPr>
                <w:rFonts w:hint="default"/>
              </w:rPr>
            </w:pPr>
          </w:p>
          <w:p w14:paraId="631E7683">
            <w:pPr>
              <w:spacing w:line="240" w:lineRule="auto"/>
              <w:rPr>
                <w:rFonts w:hint="default"/>
              </w:rPr>
            </w:pPr>
            <w:r>
              <w:rPr>
                <w:rFonts w:hint="default"/>
              </w:rPr>
              <w:t>CREATE VIEW Order_Summary AS</w:t>
            </w:r>
          </w:p>
          <w:p w14:paraId="4937B507">
            <w:pPr>
              <w:spacing w:line="240" w:lineRule="auto"/>
              <w:rPr>
                <w:rFonts w:hint="default"/>
              </w:rPr>
            </w:pPr>
            <w:r>
              <w:rPr>
                <w:rFonts w:hint="default"/>
              </w:rPr>
              <w:t>SELECT</w:t>
            </w:r>
          </w:p>
          <w:p w14:paraId="28A9D802">
            <w:pPr>
              <w:spacing w:line="240" w:lineRule="auto"/>
              <w:rPr>
                <w:rFonts w:hint="default"/>
              </w:rPr>
            </w:pPr>
            <w:r>
              <w:rPr>
                <w:rFonts w:hint="default"/>
              </w:rPr>
              <w:t xml:space="preserve">    O.Order_ID,</w:t>
            </w:r>
          </w:p>
          <w:p w14:paraId="284C8E66">
            <w:pPr>
              <w:spacing w:line="240" w:lineRule="auto"/>
              <w:rPr>
                <w:rFonts w:hint="default"/>
              </w:rPr>
            </w:pPr>
            <w:r>
              <w:rPr>
                <w:rFonts w:hint="default"/>
              </w:rPr>
              <w:t xml:space="preserve">    C.Name AS Customer_Name,</w:t>
            </w:r>
          </w:p>
          <w:p w14:paraId="2B9F2D37">
            <w:pPr>
              <w:spacing w:line="240" w:lineRule="auto"/>
              <w:rPr>
                <w:rFonts w:hint="default"/>
              </w:rPr>
            </w:pPr>
            <w:r>
              <w:rPr>
                <w:rFonts w:hint="default"/>
              </w:rPr>
              <w:t xml:space="preserve">    O.Order_Date,</w:t>
            </w:r>
          </w:p>
          <w:p w14:paraId="03ABF134">
            <w:pPr>
              <w:spacing w:line="240" w:lineRule="auto"/>
              <w:rPr>
                <w:rFonts w:hint="default"/>
              </w:rPr>
            </w:pPr>
            <w:r>
              <w:rPr>
                <w:rFonts w:hint="default"/>
              </w:rPr>
              <w:t xml:space="preserve">    O.Status,</w:t>
            </w:r>
          </w:p>
          <w:p w14:paraId="14095D89">
            <w:pPr>
              <w:spacing w:line="240" w:lineRule="auto"/>
              <w:rPr>
                <w:rFonts w:hint="default"/>
              </w:rPr>
            </w:pPr>
            <w:r>
              <w:rPr>
                <w:rFonts w:hint="default"/>
              </w:rPr>
              <w:t xml:space="preserve">    O.Total_Amount</w:t>
            </w:r>
          </w:p>
          <w:p w14:paraId="04286B4D">
            <w:pPr>
              <w:spacing w:line="240" w:lineRule="auto"/>
              <w:rPr>
                <w:rFonts w:hint="default"/>
              </w:rPr>
            </w:pPr>
            <w:r>
              <w:rPr>
                <w:rFonts w:hint="default"/>
              </w:rPr>
              <w:t>FROM Orders O</w:t>
            </w:r>
          </w:p>
          <w:p w14:paraId="59980FB3">
            <w:pPr>
              <w:spacing w:line="240" w:lineRule="auto"/>
              <w:rPr>
                <w:rFonts w:hint="default"/>
              </w:rPr>
            </w:pPr>
            <w:r>
              <w:rPr>
                <w:rFonts w:hint="default"/>
              </w:rPr>
              <w:t>INNER JOIN Customer C</w:t>
            </w:r>
          </w:p>
          <w:p w14:paraId="5500F20E">
            <w:pPr>
              <w:spacing w:line="240" w:lineRule="auto"/>
              <w:rPr>
                <w:rFonts w:hint="default"/>
              </w:rPr>
            </w:pPr>
            <w:r>
              <w:rPr>
                <w:rFonts w:hint="default"/>
              </w:rPr>
              <w:t>ON O.Customer_ID = C.Customer_ID;</w:t>
            </w:r>
          </w:p>
          <w:p w14:paraId="72D8333E">
            <w:pPr>
              <w:spacing w:line="240" w:lineRule="auto"/>
              <w:rPr>
                <w:rFonts w:hint="default"/>
              </w:rPr>
            </w:pPr>
          </w:p>
          <w:p w14:paraId="69DE17A0">
            <w:pPr>
              <w:spacing w:line="240" w:lineRule="auto"/>
            </w:pPr>
            <w:r>
              <w:rPr>
                <w:rFonts w:hint="default"/>
              </w:rPr>
              <w:t>SELECT * FROM Order_Summary;</w:t>
            </w:r>
          </w:p>
          <w:p w14:paraId="083D42E6">
            <w:pPr>
              <w:spacing w:line="240" w:lineRule="auto"/>
            </w:pPr>
          </w:p>
          <w:p w14:paraId="313C2901">
            <w:pPr>
              <w:spacing w:line="240" w:lineRule="auto"/>
            </w:pPr>
          </w:p>
          <w:p w14:paraId="6BFDCEB9">
            <w:pPr>
              <w:spacing w:line="240" w:lineRule="auto"/>
            </w:pPr>
          </w:p>
          <w:p w14:paraId="02F0745D">
            <w:pPr>
              <w:spacing w:line="240" w:lineRule="auto"/>
            </w:pPr>
          </w:p>
          <w:p w14:paraId="5DACCFA7">
            <w:pPr>
              <w:spacing w:line="240" w:lineRule="auto"/>
            </w:pPr>
          </w:p>
          <w:p w14:paraId="49A71887">
            <w:pPr>
              <w:spacing w:line="240" w:lineRule="auto"/>
            </w:pPr>
          </w:p>
          <w:p w14:paraId="2A64E23D">
            <w:pPr>
              <w:spacing w:line="240" w:lineRule="auto"/>
            </w:pPr>
          </w:p>
          <w:p w14:paraId="7B4806EA">
            <w:pPr>
              <w:spacing w:line="240" w:lineRule="auto"/>
            </w:pPr>
          </w:p>
          <w:p w14:paraId="153E2729">
            <w:pPr>
              <w:spacing w:line="240" w:lineRule="auto"/>
            </w:pPr>
          </w:p>
          <w:p w14:paraId="0C7115F5">
            <w:pPr>
              <w:spacing w:line="240" w:lineRule="auto"/>
            </w:pPr>
          </w:p>
          <w:p w14:paraId="6964051C">
            <w:pPr>
              <w:spacing w:line="240" w:lineRule="auto"/>
            </w:pPr>
          </w:p>
          <w:p w14:paraId="3D24EA59">
            <w:pPr>
              <w:spacing w:line="240" w:lineRule="auto"/>
            </w:pPr>
          </w:p>
          <w:p w14:paraId="4C3F36BE">
            <w:pPr>
              <w:spacing w:line="240" w:lineRule="auto"/>
            </w:pPr>
          </w:p>
          <w:p w14:paraId="3023EBC5">
            <w:pPr>
              <w:spacing w:line="240" w:lineRule="auto"/>
            </w:pPr>
          </w:p>
          <w:p w14:paraId="6D18A8C0">
            <w:pPr>
              <w:spacing w:line="240" w:lineRule="auto"/>
            </w:pPr>
          </w:p>
          <w:p w14:paraId="660EB2D4">
            <w:pPr>
              <w:spacing w:line="240" w:lineRule="auto"/>
            </w:pPr>
          </w:p>
          <w:p w14:paraId="5CEF4A34">
            <w:pPr>
              <w:spacing w:line="240" w:lineRule="auto"/>
            </w:pPr>
          </w:p>
        </w:tc>
      </w:tr>
    </w:tbl>
    <w:p w14:paraId="59D6E1DB">
      <w:pPr>
        <w:spacing w:after="40"/>
      </w:pPr>
    </w:p>
    <w:p w14:paraId="6574ED7E"/>
    <w:p w14:paraId="7F811FA9"/>
    <w:p w14:paraId="3B49EA73"/>
    <w:p w14:paraId="1E06DC16"/>
    <w:p w14:paraId="18F8BC5C"/>
    <w:p w14:paraId="68C31DE2"/>
    <w:p w14:paraId="5CE53897"/>
    <w:p w14:paraId="23A36388"/>
    <w:sectPr>
      <w:headerReference w:type="default" r:id="rId26"/>
      <w:titlePg/>
      <w:pgSz w:w="12240" w:h="15840"/>
      <w:pgMar w:top="1368" w:right="1080" w:bottom="122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w:p>
    <w:r>
      <w:drawing>
        <wp:anchor distT="0" distB="0" distL="0" distR="0" allowOverlap="1" layoutInCell="1" locked="0" behindDoc="1" simplePos="0" relativeHeight="0">
          <wp:simplePos x="0" y="0"/>
          <wp:positionH relativeFrom="page">
            <wp:posOffset>914400</wp:posOffset>
          </wp:positionH>
          <wp:positionV relativeFrom="page">
            <wp:posOffset>1965960</wp:posOffset>
          </wp:positionV>
          <wp:extent cx="6120000" cy="6140000"/>
          <wp:effectExtent l="0" t="0" r="0" b="0"/>
          <wp:wrapNone/>
          <wp:docPr id="1" name="Aditya University Watermark"/>
          <wp:cNvGraphicFramePr>
            <a:graphicFrameLocks/>
          </wp:cNvGraphicFramePr>
          <a:graphic>
            <a:graphicData uri="http://schemas.openxmlformats.org/drawingml/2006/picture">
              <pic:pic>
                <pic:nvPicPr>
                  <pic:cNvPr id="1" name="Aditya Watermark"/>
                  <pic:cNvPicPr/>
                </pic:nvPicPr>
                <pic:blipFill>
                  <a:blip r:embed="rId1" r:link="" a:cstate="print"/>
                  <a:stretch>
                    <a:fillRect/>
                  </a:stretch>
                </pic:blipFill>
                <pic:spPr>
                  <a:xfrm>
                    <a:off x="0" y="0"/>
                    <a:ext cx="6120000" cy="614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247F671"/>
    <w:multiLevelType w:val="multilevel"/>
    <w:tmpl w:val="0247F6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F01F48B"/>
    <w:multiLevelType w:val="multilevel"/>
    <w:tmpl w:val="1F01F4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3AD675C2"/>
    <w:multiLevelType w:val="multilevel"/>
    <w:tmpl w:val="3AD675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2A55C16"/>
    <w:multiLevelType w:val="multilevel"/>
    <w:tmpl w:val="52A55C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D16553E"/>
    <w:multiLevelType w:val="multilevel"/>
    <w:tmpl w:val="6D1655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7"/>
  </w:num>
  <w:num w:numId="9">
    <w:abstractNumId w:val="6"/>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189"/>
    <w:rsid w:val="00034616"/>
    <w:rsid w:val="0006063C"/>
    <w:rsid w:val="0015074B"/>
    <w:rsid w:val="00211588"/>
    <w:rsid w:val="0029639D"/>
    <w:rsid w:val="00326F90"/>
    <w:rsid w:val="008D1802"/>
    <w:rsid w:val="008E5F65"/>
    <w:rsid w:val="00952E18"/>
    <w:rsid w:val="00AA1D8D"/>
    <w:rsid w:val="00B47730"/>
    <w:rsid w:val="00CB0664"/>
    <w:rsid w:val="00F11397"/>
    <w:rsid w:val="00F500DE"/>
    <w:rsid w:val="00FC693F"/>
    <w:rsid w:val="08956BB8"/>
    <w:rsid w:val="25103483"/>
    <w:rsid w:val="37855C43"/>
    <w:rsid w:val="59CD4EFD"/>
    <w:rsid w:val="674075C0"/>
    <w:rsid w:val="70AA62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4"/>
      <w:szCs w:val="22"/>
      <w:lang w:val="en-US" w:eastAsia="en-US" w:bidi="ar-SA"/>
    </w:rPr>
  </w:style>
  <w:style w:type="paragraph" w:styleId="2">
    <w:name w:val="heading 1"/>
    <w:basedOn w:val="1"/>
    <w:next w:val="1"/>
    <w:link w:val="139"/>
    <w:qFormat/>
    <w:uiPriority w:val="9"/>
    <w:pPr>
      <w:keepNext/>
      <w:keepLines/>
      <w:spacing w:after="240"/>
      <w:jc w:val="center"/>
      <w:outlineLvl w:val="0"/>
    </w:pPr>
    <w:rPr>
      <w:b/>
      <w:bCs/>
      <w:color w:val="000000"/>
      <w:sz w:val="32"/>
      <w:szCs w:val="28"/>
    </w:rPr>
  </w:style>
  <w:style w:type="paragraph" w:styleId="3">
    <w:name w:val="heading 2"/>
    <w:basedOn w:val="1"/>
    <w:next w:val="1"/>
    <w:link w:val="140"/>
    <w:unhideWhenUsed/>
    <w:qFormat/>
    <w:uiPriority w:val="9"/>
    <w:pPr>
      <w:keepNext/>
      <w:keepLines/>
      <w:spacing w:before="360" w:after="240"/>
      <w:jc w:val="center"/>
      <w:outlineLvl w:val="1"/>
    </w:pPr>
    <w:rPr>
      <w:b/>
      <w:bCs/>
      <w:color w:val="000000"/>
      <w:sz w:val="30"/>
      <w:szCs w:val="26"/>
    </w:rPr>
  </w:style>
  <w:style w:type="paragraph" w:styleId="4">
    <w:name w:val="heading 3"/>
    <w:basedOn w:val="1"/>
    <w:next w:val="1"/>
    <w:link w:val="141"/>
    <w:unhideWhenUsed/>
    <w:qFormat/>
    <w:uiPriority w:val="9"/>
    <w:pPr>
      <w:keepNext/>
      <w:keepLines/>
      <w:spacing w:before="240" w:after="120"/>
      <w:outlineLvl w:val="2"/>
    </w:pPr>
    <w:rPr>
      <w:b/>
      <w:bCs/>
      <w:color w:val="000000"/>
      <w:sz w:val="26"/>
    </w:rPr>
  </w:style>
  <w:style w:type="paragraph" w:styleId="5">
    <w:name w:val="heading 4"/>
    <w:basedOn w:val="1"/>
    <w:next w:val="1"/>
    <w:link w:val="151"/>
    <w:semiHidden/>
    <w:unhideWhenUsed/>
    <w:qFormat/>
    <w:uiPriority w:val="9"/>
    <w:pPr>
      <w:keepNext/>
      <w:keepLines/>
      <w:spacing w:before="200" w:after="80"/>
      <w:outlineLvl w:val="3"/>
    </w:pPr>
    <w:rPr>
      <w:b/>
      <w:bCs/>
      <w:i/>
      <w:iCs/>
      <w:color w:val="000000"/>
    </w:rPr>
  </w:style>
  <w:style w:type="paragraph" w:styleId="6">
    <w:name w:val="heading 5"/>
    <w:basedOn w:val="1"/>
    <w:next w:val="1"/>
    <w:link w:val="152"/>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jc w:val="both"/>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line="240" w:lineRule="auto"/>
    </w:pPr>
  </w:style>
  <w:style w:type="paragraph" w:styleId="19">
    <w:name w:val="header"/>
    <w:basedOn w:val="1"/>
    <w:link w:val="136"/>
    <w:unhideWhenUsed/>
    <w:qFormat/>
    <w:uiPriority w:val="99"/>
    <w:pPr>
      <w:tabs>
        <w:tab w:val="center" w:pos="4680"/>
        <w:tab w:val="right" w:pos="9360"/>
      </w:tabs>
      <w:spacing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rPr>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aditya_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47</Pages>
  <Words>2476</Words>
  <Characters>14119</Characters>
  <Lines>117</Lines>
  <Paragraphs>33</Paragraphs>
  <TotalTime>0</TotalTime>
  <ScaleCrop>false</ScaleCrop>
  <LinksUpToDate>false</LinksUpToDate>
  <CharactersWithSpaces>16562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Laxmi Anusha Moturi</cp:lastModifiedBy>
  <dcterms:modified xsi:type="dcterms:W3CDTF">2026-09-30T15:18:11Z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y fmtid="{D5CDD505-2E9C-101B-9397-08002B2CF9AE}" pid="3" name="KSOProductBuildVer">
    <vt:lpwstr>2057-12.2.0.23206</vt:lpwstr>
  </property>
  <property fmtid="{D5CDD505-2E9C-101B-9397-08002B2CF9AE}" pid="4" name="ICV">
    <vt:lpwstr>C92F5E4E5F554C62AB918C74C953B2E6_13</vt:lpwstr>
  </property>
</Properties>
</file>